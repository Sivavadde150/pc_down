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1F5D1">
      <w:pPr>
        <w:pStyle w:val="6"/>
        <w:spacing w:line="180" w:lineRule="exact"/>
        <w:ind w:left="9181"/>
        <w:rPr>
          <w:sz w:val="18"/>
        </w:rPr>
      </w:pPr>
      <w:bookmarkStart w:id="0" w:name="_GoBack"/>
    </w:p>
    <w:p w14:paraId="601F4C98">
      <w:pPr>
        <w:pStyle w:val="6"/>
        <w:rPr>
          <w:sz w:val="12"/>
        </w:rPr>
      </w:pPr>
    </w:p>
    <w:p w14:paraId="679F21AA">
      <w:pPr>
        <w:pStyle w:val="6"/>
        <w:rPr>
          <w:sz w:val="12"/>
        </w:rPr>
      </w:pPr>
    </w:p>
    <w:p w14:paraId="4BB87CD5">
      <w:pPr>
        <w:pStyle w:val="6"/>
        <w:rPr>
          <w:sz w:val="12"/>
        </w:rPr>
      </w:pPr>
    </w:p>
    <w:p w14:paraId="57A79DC5">
      <w:pPr>
        <w:pStyle w:val="6"/>
        <w:spacing w:before="39"/>
        <w:rPr>
          <w:sz w:val="12"/>
        </w:rPr>
      </w:pPr>
    </w:p>
    <w:p w14:paraId="23347B60">
      <w:pPr>
        <w:pStyle w:val="6"/>
        <w:spacing w:before="135"/>
        <w:jc w:val="center"/>
        <w:rPr>
          <w:rFonts w:ascii="Tahoma"/>
          <w:sz w:val="12"/>
        </w:rPr>
      </w:pPr>
    </w:p>
    <w:p w14:paraId="3B49B1E6">
      <w:pPr>
        <w:pStyle w:val="6"/>
        <w:spacing w:before="135"/>
        <w:jc w:val="center"/>
        <w:rPr>
          <w:rFonts w:ascii="Tahoma"/>
          <w:sz w:val="36"/>
          <w:szCs w:val="36"/>
        </w:rPr>
      </w:pPr>
    </w:p>
    <w:p w14:paraId="00C8AC71">
      <w:pPr>
        <w:spacing w:before="0" w:line="302" w:lineRule="auto"/>
        <w:ind w:left="115" w:right="0" w:firstLine="0"/>
        <w:jc w:val="center"/>
        <w:rPr>
          <w:rFonts w:ascii="Georgia"/>
          <w:spacing w:val="-2"/>
          <w:w w:val="115"/>
          <w:sz w:val="36"/>
          <w:szCs w:val="36"/>
        </w:rPr>
      </w:pPr>
      <w:r>
        <w:rPr>
          <w:sz w:val="36"/>
          <w:szCs w:val="36"/>
        </w:rPr>
        <w:fldChar w:fldCharType="begin"/>
      </w:r>
      <w:r>
        <w:rPr>
          <w:sz w:val="36"/>
          <w:szCs w:val="36"/>
        </w:rPr>
        <w:instrText xml:space="preserve"> HYPERLINK "https://www.researchgate.net/publication/339553290_Design_and_Implementation_of_Embedded_Password_Based_Security_Door_Lock_System_using_8051_microcontroller?enrichId=rgreq-93cdf12f658b91e485429d2d7b2aee94-XXX&amp;enrichSource=Y292ZXJQYWdlOzMzOTU1MzI5MDtBUzo4NjM1MDQ2MzAyODgzODVAMTU4Mjg4Njk1NTIxNg%3D%3D&amp;el=1_x_3&amp;_esc=publicationCoverPdf" \h </w:instrText>
      </w:r>
      <w:r>
        <w:rPr>
          <w:sz w:val="36"/>
          <w:szCs w:val="36"/>
        </w:rPr>
        <w:fldChar w:fldCharType="separate"/>
      </w:r>
      <w:r>
        <w:rPr>
          <w:rFonts w:ascii="Georgia"/>
          <w:spacing w:val="-2"/>
          <w:w w:val="115"/>
          <w:sz w:val="36"/>
          <w:szCs w:val="36"/>
        </w:rPr>
        <w:t>Design</w:t>
      </w:r>
      <w:r>
        <w:rPr>
          <w:rFonts w:ascii="Georgia"/>
          <w:spacing w:val="-10"/>
          <w:w w:val="115"/>
          <w:sz w:val="36"/>
          <w:szCs w:val="36"/>
        </w:rPr>
        <w:t xml:space="preserve"> </w:t>
      </w:r>
      <w:r>
        <w:rPr>
          <w:rFonts w:ascii="Georgia"/>
          <w:spacing w:val="-2"/>
          <w:w w:val="115"/>
          <w:sz w:val="36"/>
          <w:szCs w:val="36"/>
        </w:rPr>
        <w:t>and</w:t>
      </w:r>
      <w:r>
        <w:rPr>
          <w:rFonts w:ascii="Georgia"/>
          <w:spacing w:val="-10"/>
          <w:w w:val="115"/>
          <w:sz w:val="36"/>
          <w:szCs w:val="36"/>
        </w:rPr>
        <w:t xml:space="preserve"> </w:t>
      </w:r>
      <w:r>
        <w:rPr>
          <w:rFonts w:ascii="Georgia"/>
          <w:spacing w:val="-2"/>
          <w:w w:val="115"/>
          <w:sz w:val="36"/>
          <w:szCs w:val="36"/>
        </w:rPr>
        <w:t>Implementation</w:t>
      </w:r>
      <w:r>
        <w:rPr>
          <w:rFonts w:ascii="Georgia"/>
          <w:spacing w:val="-10"/>
          <w:w w:val="115"/>
          <w:sz w:val="36"/>
          <w:szCs w:val="36"/>
        </w:rPr>
        <w:t xml:space="preserve"> </w:t>
      </w:r>
      <w:r>
        <w:rPr>
          <w:rFonts w:ascii="Georgia"/>
          <w:spacing w:val="-2"/>
          <w:w w:val="115"/>
          <w:sz w:val="36"/>
          <w:szCs w:val="36"/>
        </w:rPr>
        <w:t>of</w:t>
      </w:r>
      <w:r>
        <w:rPr>
          <w:rFonts w:ascii="Georgia"/>
          <w:spacing w:val="-10"/>
          <w:w w:val="115"/>
          <w:sz w:val="36"/>
          <w:szCs w:val="36"/>
        </w:rPr>
        <w:t xml:space="preserve"> </w:t>
      </w:r>
      <w:r>
        <w:rPr>
          <w:rFonts w:ascii="Georgia"/>
          <w:spacing w:val="-2"/>
          <w:w w:val="115"/>
          <w:sz w:val="36"/>
          <w:szCs w:val="36"/>
        </w:rPr>
        <w:t>Embedded</w:t>
      </w:r>
      <w:r>
        <w:rPr>
          <w:rFonts w:ascii="Georgia"/>
          <w:spacing w:val="-10"/>
          <w:w w:val="115"/>
          <w:sz w:val="36"/>
          <w:szCs w:val="36"/>
        </w:rPr>
        <w:t xml:space="preserve"> </w:t>
      </w:r>
      <w:r>
        <w:rPr>
          <w:rFonts w:ascii="Georgia"/>
          <w:spacing w:val="-2"/>
          <w:w w:val="115"/>
          <w:sz w:val="36"/>
          <w:szCs w:val="36"/>
        </w:rPr>
        <w:t>Password</w:t>
      </w:r>
    </w:p>
    <w:p w14:paraId="5EFADB5A">
      <w:pPr>
        <w:spacing w:before="0" w:line="302" w:lineRule="auto"/>
        <w:ind w:left="115" w:right="0" w:firstLine="0"/>
        <w:jc w:val="center"/>
        <w:rPr>
          <w:rFonts w:ascii="Georgia"/>
          <w:w w:val="115"/>
          <w:sz w:val="36"/>
          <w:szCs w:val="36"/>
        </w:rPr>
      </w:pPr>
      <w:r>
        <w:rPr>
          <w:rFonts w:ascii="Georgia"/>
          <w:spacing w:val="-2"/>
          <w:w w:val="115"/>
          <w:sz w:val="36"/>
          <w:szCs w:val="36"/>
        </w:rPr>
        <w:t>Based</w:t>
      </w:r>
      <w:r>
        <w:rPr>
          <w:rFonts w:ascii="Georgia"/>
          <w:spacing w:val="-10"/>
          <w:w w:val="115"/>
          <w:sz w:val="36"/>
          <w:szCs w:val="36"/>
        </w:rPr>
        <w:t xml:space="preserve"> </w:t>
      </w:r>
      <w:r>
        <w:rPr>
          <w:rFonts w:ascii="Georgia"/>
          <w:spacing w:val="-2"/>
          <w:w w:val="115"/>
          <w:sz w:val="36"/>
          <w:szCs w:val="36"/>
        </w:rPr>
        <w:t>Security</w:t>
      </w:r>
      <w:r>
        <w:rPr>
          <w:rFonts w:ascii="Georgia"/>
          <w:spacing w:val="-10"/>
          <w:w w:val="115"/>
          <w:sz w:val="36"/>
          <w:szCs w:val="36"/>
        </w:rPr>
        <w:t xml:space="preserve"> </w:t>
      </w:r>
      <w:r>
        <w:rPr>
          <w:rFonts w:ascii="Georgia"/>
          <w:spacing w:val="-2"/>
          <w:w w:val="115"/>
          <w:sz w:val="36"/>
          <w:szCs w:val="36"/>
        </w:rPr>
        <w:t>Door</w:t>
      </w:r>
      <w:r>
        <w:rPr>
          <w:rFonts w:ascii="Georgia"/>
          <w:spacing w:val="-10"/>
          <w:w w:val="115"/>
          <w:sz w:val="36"/>
          <w:szCs w:val="36"/>
        </w:rPr>
        <w:t xml:space="preserve"> </w:t>
      </w:r>
      <w:r>
        <w:rPr>
          <w:rFonts w:ascii="Georgia"/>
          <w:spacing w:val="-2"/>
          <w:w w:val="115"/>
          <w:sz w:val="36"/>
          <w:szCs w:val="36"/>
        </w:rPr>
        <w:t xml:space="preserve">Lock </w:t>
      </w:r>
      <w:r>
        <w:rPr>
          <w:rFonts w:ascii="Georgia"/>
          <w:w w:val="115"/>
          <w:sz w:val="36"/>
          <w:szCs w:val="36"/>
        </w:rPr>
        <w:t>System using 8051 microcontroller</w:t>
      </w:r>
      <w:r>
        <w:rPr>
          <w:rFonts w:ascii="Georgia"/>
          <w:w w:val="115"/>
          <w:sz w:val="36"/>
          <w:szCs w:val="36"/>
        </w:rPr>
        <w:fldChar w:fldCharType="end"/>
      </w:r>
    </w:p>
    <w:p w14:paraId="52E8AD91">
      <w:pPr>
        <w:spacing w:before="0" w:line="302" w:lineRule="auto"/>
        <w:ind w:left="115" w:right="0" w:firstLine="0"/>
        <w:jc w:val="center"/>
        <w:rPr>
          <w:rFonts w:ascii="Georgia"/>
          <w:w w:val="115"/>
          <w:sz w:val="36"/>
          <w:szCs w:val="36"/>
        </w:rPr>
      </w:pPr>
    </w:p>
    <w:p w14:paraId="3D635019">
      <w:pPr>
        <w:spacing w:before="0" w:line="302" w:lineRule="auto"/>
        <w:ind w:left="115" w:right="0" w:firstLine="0"/>
        <w:jc w:val="center"/>
        <w:rPr>
          <w:rFonts w:ascii="Georgia"/>
          <w:w w:val="115"/>
          <w:sz w:val="36"/>
          <w:szCs w:val="36"/>
        </w:rPr>
      </w:pPr>
    </w:p>
    <w:p w14:paraId="50CE9559">
      <w:pPr>
        <w:spacing w:before="0" w:line="302" w:lineRule="auto"/>
        <w:ind w:left="115" w:right="0" w:firstLine="0"/>
        <w:jc w:val="center"/>
        <w:rPr>
          <w:rFonts w:hint="default" w:ascii="Cambria" w:hAnsi="Cambria" w:cs="Cambria"/>
          <w:w w:val="115"/>
          <w:sz w:val="36"/>
          <w:szCs w:val="36"/>
        </w:rPr>
      </w:pPr>
      <w:r>
        <w:rPr>
          <w:rFonts w:hint="default" w:ascii="Cambria" w:hAnsi="Cambria" w:cs="Cambria"/>
          <w:w w:val="115"/>
          <w:sz w:val="36"/>
          <w:szCs w:val="36"/>
        </w:rPr>
        <w:t>D.Upendra : 11523080024</w:t>
      </w:r>
    </w:p>
    <w:p w14:paraId="0EE1A520">
      <w:pPr>
        <w:spacing w:before="0" w:line="302" w:lineRule="auto"/>
        <w:ind w:left="115" w:right="0" w:firstLine="0"/>
        <w:jc w:val="center"/>
        <w:rPr>
          <w:rFonts w:hint="default" w:ascii="Cambria" w:hAnsi="Cambria" w:cs="Cambria"/>
          <w:w w:val="115"/>
          <w:sz w:val="36"/>
          <w:szCs w:val="36"/>
        </w:rPr>
      </w:pPr>
      <w:r>
        <w:rPr>
          <w:rFonts w:hint="default" w:ascii="Cambria" w:hAnsi="Cambria" w:cs="Cambria"/>
          <w:w w:val="115"/>
          <w:sz w:val="36"/>
          <w:szCs w:val="36"/>
        </w:rPr>
        <w:t>D.Akhil Sai : 11523080021</w:t>
      </w:r>
    </w:p>
    <w:p w14:paraId="49C4F762">
      <w:pPr>
        <w:spacing w:before="0" w:line="302" w:lineRule="auto"/>
        <w:ind w:left="115" w:right="0" w:firstLine="0"/>
        <w:jc w:val="center"/>
        <w:rPr>
          <w:rFonts w:hint="default" w:ascii="Cambria" w:hAnsi="Cambria" w:cs="Cambria"/>
          <w:w w:val="115"/>
          <w:sz w:val="36"/>
          <w:szCs w:val="36"/>
        </w:rPr>
      </w:pPr>
      <w:r>
        <w:rPr>
          <w:rFonts w:hint="default" w:ascii="Cambria" w:hAnsi="Cambria" w:cs="Cambria"/>
          <w:w w:val="115"/>
          <w:sz w:val="36"/>
          <w:szCs w:val="36"/>
        </w:rPr>
        <w:t>E.Jeevan Kumar Naik : 11523080037</w:t>
      </w:r>
    </w:p>
    <w:p w14:paraId="3E6B0470">
      <w:pPr>
        <w:spacing w:before="0" w:line="302" w:lineRule="auto"/>
        <w:ind w:left="115" w:right="0" w:firstLine="0"/>
        <w:jc w:val="center"/>
        <w:rPr>
          <w:rFonts w:hint="default" w:ascii="Cambria" w:hAnsi="Cambria" w:cs="Cambria"/>
          <w:w w:val="115"/>
          <w:sz w:val="36"/>
          <w:szCs w:val="36"/>
        </w:rPr>
      </w:pPr>
      <w:r>
        <w:rPr>
          <w:rFonts w:hint="default" w:ascii="Cambria" w:hAnsi="Cambria" w:cs="Cambria"/>
          <w:w w:val="115"/>
          <w:sz w:val="36"/>
          <w:szCs w:val="36"/>
        </w:rPr>
        <w:t>G.Nandini : 11523080038</w:t>
      </w:r>
    </w:p>
    <w:p w14:paraId="272F84D3">
      <w:pPr>
        <w:spacing w:before="0" w:line="302" w:lineRule="auto"/>
        <w:ind w:left="115" w:right="0" w:firstLine="0"/>
        <w:jc w:val="center"/>
        <w:rPr>
          <w:rFonts w:hint="default" w:ascii="Cambria" w:hAnsi="Cambria" w:cs="Cambria"/>
          <w:w w:val="115"/>
          <w:sz w:val="36"/>
          <w:szCs w:val="36"/>
        </w:rPr>
      </w:pPr>
      <w:r>
        <w:rPr>
          <w:rFonts w:hint="default" w:ascii="Cambria" w:hAnsi="Cambria" w:cs="Cambria"/>
          <w:w w:val="115"/>
          <w:sz w:val="36"/>
          <w:szCs w:val="36"/>
        </w:rPr>
        <w:t>D.Bhavya Sri: 11523080035</w:t>
      </w:r>
    </w:p>
    <w:p w14:paraId="16609DD9">
      <w:pPr>
        <w:pStyle w:val="6"/>
        <w:jc w:val="center"/>
        <w:rPr>
          <w:rFonts w:ascii="Tahoma"/>
          <w:sz w:val="36"/>
          <w:szCs w:val="36"/>
        </w:rPr>
      </w:pPr>
    </w:p>
    <w:p w14:paraId="766074E2">
      <w:pPr>
        <w:pStyle w:val="6"/>
        <w:jc w:val="center"/>
        <w:rPr>
          <w:rFonts w:ascii="Tahoma"/>
          <w:sz w:val="36"/>
          <w:szCs w:val="36"/>
        </w:rPr>
      </w:pPr>
    </w:p>
    <w:p w14:paraId="34052D3A">
      <w:pPr>
        <w:pStyle w:val="6"/>
        <w:jc w:val="center"/>
        <w:rPr>
          <w:rFonts w:ascii="Tahoma"/>
          <w:sz w:val="36"/>
          <w:szCs w:val="36"/>
        </w:rPr>
      </w:pPr>
    </w:p>
    <w:p w14:paraId="08C20AC7">
      <w:pPr>
        <w:pStyle w:val="6"/>
        <w:rPr>
          <w:rFonts w:ascii="Tahoma"/>
          <w:sz w:val="36"/>
          <w:szCs w:val="36"/>
        </w:rPr>
      </w:pPr>
    </w:p>
    <w:p w14:paraId="4B3A09F1">
      <w:pPr>
        <w:pStyle w:val="6"/>
        <w:rPr>
          <w:rFonts w:ascii="Tahoma"/>
          <w:sz w:val="9"/>
        </w:rPr>
      </w:pPr>
    </w:p>
    <w:p w14:paraId="4E1E78D0">
      <w:pPr>
        <w:pStyle w:val="6"/>
        <w:rPr>
          <w:rFonts w:ascii="Tahoma"/>
          <w:sz w:val="9"/>
        </w:rPr>
      </w:pPr>
    </w:p>
    <w:p w14:paraId="6857A70A">
      <w:pPr>
        <w:pStyle w:val="6"/>
        <w:rPr>
          <w:rFonts w:ascii="Tahoma"/>
          <w:sz w:val="9"/>
        </w:rPr>
      </w:pPr>
    </w:p>
    <w:p w14:paraId="30CAA490">
      <w:pPr>
        <w:pStyle w:val="6"/>
        <w:rPr>
          <w:rFonts w:ascii="Tahoma"/>
          <w:sz w:val="9"/>
        </w:rPr>
      </w:pPr>
    </w:p>
    <w:p w14:paraId="61B1B7A5">
      <w:pPr>
        <w:pStyle w:val="6"/>
        <w:rPr>
          <w:rFonts w:ascii="Tahoma"/>
          <w:sz w:val="9"/>
        </w:rPr>
      </w:pPr>
    </w:p>
    <w:p w14:paraId="5ACD5664">
      <w:pPr>
        <w:pStyle w:val="6"/>
        <w:rPr>
          <w:rFonts w:ascii="Tahoma"/>
          <w:sz w:val="9"/>
        </w:rPr>
      </w:pPr>
    </w:p>
    <w:p w14:paraId="792FA774">
      <w:pPr>
        <w:pStyle w:val="6"/>
        <w:rPr>
          <w:rFonts w:ascii="Tahoma"/>
          <w:sz w:val="9"/>
        </w:rPr>
      </w:pPr>
    </w:p>
    <w:p w14:paraId="174E9AC8">
      <w:pPr>
        <w:pStyle w:val="6"/>
        <w:rPr>
          <w:rFonts w:ascii="Tahoma"/>
          <w:sz w:val="9"/>
        </w:rPr>
      </w:pPr>
    </w:p>
    <w:p w14:paraId="3E82E608">
      <w:pPr>
        <w:pStyle w:val="6"/>
        <w:rPr>
          <w:rFonts w:ascii="Tahoma"/>
          <w:sz w:val="9"/>
        </w:rPr>
      </w:pPr>
    </w:p>
    <w:p w14:paraId="05D66D66">
      <w:pPr>
        <w:pStyle w:val="6"/>
        <w:rPr>
          <w:rFonts w:ascii="Tahoma"/>
          <w:sz w:val="9"/>
        </w:rPr>
      </w:pPr>
    </w:p>
    <w:p w14:paraId="7B7FC0D6">
      <w:pPr>
        <w:pStyle w:val="6"/>
        <w:rPr>
          <w:rFonts w:ascii="Tahoma"/>
          <w:sz w:val="9"/>
        </w:rPr>
      </w:pPr>
    </w:p>
    <w:p w14:paraId="497C020E">
      <w:pPr>
        <w:pStyle w:val="6"/>
        <w:rPr>
          <w:rFonts w:ascii="Tahoma"/>
          <w:sz w:val="9"/>
        </w:rPr>
      </w:pPr>
    </w:p>
    <w:p w14:paraId="3CFE34F7">
      <w:pPr>
        <w:pStyle w:val="6"/>
        <w:rPr>
          <w:rFonts w:ascii="Tahoma"/>
          <w:sz w:val="9"/>
        </w:rPr>
      </w:pPr>
    </w:p>
    <w:p w14:paraId="05E39F5E">
      <w:pPr>
        <w:pStyle w:val="6"/>
        <w:rPr>
          <w:rFonts w:ascii="Tahoma"/>
          <w:sz w:val="9"/>
        </w:rPr>
      </w:pPr>
    </w:p>
    <w:p w14:paraId="3972C3CC">
      <w:pPr>
        <w:pStyle w:val="6"/>
        <w:rPr>
          <w:rFonts w:ascii="Tahoma"/>
          <w:sz w:val="9"/>
        </w:rPr>
      </w:pPr>
    </w:p>
    <w:p w14:paraId="153E842D">
      <w:pPr>
        <w:pStyle w:val="6"/>
        <w:rPr>
          <w:rFonts w:ascii="Tahoma"/>
          <w:sz w:val="9"/>
        </w:rPr>
      </w:pPr>
    </w:p>
    <w:p w14:paraId="4C85C687">
      <w:pPr>
        <w:pStyle w:val="6"/>
        <w:rPr>
          <w:rFonts w:ascii="Tahoma"/>
          <w:sz w:val="9"/>
        </w:rPr>
      </w:pPr>
    </w:p>
    <w:p w14:paraId="327F44A5">
      <w:pPr>
        <w:pStyle w:val="6"/>
        <w:rPr>
          <w:rFonts w:ascii="Tahoma"/>
          <w:sz w:val="9"/>
        </w:rPr>
      </w:pPr>
    </w:p>
    <w:p w14:paraId="5915C646">
      <w:pPr>
        <w:pStyle w:val="6"/>
        <w:rPr>
          <w:rFonts w:ascii="Tahoma"/>
          <w:sz w:val="9"/>
        </w:rPr>
      </w:pPr>
    </w:p>
    <w:p w14:paraId="6AF92280">
      <w:pPr>
        <w:pStyle w:val="6"/>
        <w:rPr>
          <w:rFonts w:ascii="Tahoma"/>
          <w:sz w:val="9"/>
        </w:rPr>
      </w:pPr>
    </w:p>
    <w:p w14:paraId="0C8F89BE">
      <w:pPr>
        <w:pStyle w:val="6"/>
        <w:rPr>
          <w:rFonts w:ascii="Tahoma"/>
          <w:sz w:val="9"/>
        </w:rPr>
      </w:pPr>
    </w:p>
    <w:p w14:paraId="0A2837E6">
      <w:pPr>
        <w:pStyle w:val="6"/>
        <w:rPr>
          <w:rFonts w:ascii="Tahoma"/>
          <w:sz w:val="9"/>
        </w:rPr>
      </w:pPr>
    </w:p>
    <w:p w14:paraId="571AA13C">
      <w:pPr>
        <w:pStyle w:val="6"/>
        <w:rPr>
          <w:rFonts w:ascii="Tahoma"/>
          <w:sz w:val="9"/>
        </w:rPr>
      </w:pPr>
    </w:p>
    <w:p w14:paraId="314D0300">
      <w:pPr>
        <w:pStyle w:val="6"/>
        <w:rPr>
          <w:rFonts w:ascii="Tahoma"/>
          <w:sz w:val="9"/>
        </w:rPr>
      </w:pPr>
    </w:p>
    <w:p w14:paraId="52DCBB88">
      <w:pPr>
        <w:pStyle w:val="6"/>
        <w:rPr>
          <w:rFonts w:ascii="Tahoma"/>
          <w:sz w:val="9"/>
        </w:rPr>
      </w:pPr>
    </w:p>
    <w:p w14:paraId="1EEEF39E">
      <w:pPr>
        <w:pStyle w:val="6"/>
        <w:rPr>
          <w:rFonts w:ascii="Tahoma"/>
          <w:sz w:val="9"/>
        </w:rPr>
      </w:pPr>
    </w:p>
    <w:p w14:paraId="718AF477">
      <w:pPr>
        <w:pStyle w:val="6"/>
        <w:rPr>
          <w:rFonts w:ascii="Tahoma"/>
          <w:sz w:val="9"/>
        </w:rPr>
      </w:pPr>
    </w:p>
    <w:p w14:paraId="6552EC5C">
      <w:pPr>
        <w:pStyle w:val="6"/>
        <w:rPr>
          <w:rFonts w:ascii="Tahoma"/>
          <w:sz w:val="9"/>
        </w:rPr>
      </w:pPr>
    </w:p>
    <w:p w14:paraId="7AD86412">
      <w:pPr>
        <w:pStyle w:val="6"/>
        <w:rPr>
          <w:rFonts w:ascii="Tahoma"/>
          <w:sz w:val="9"/>
        </w:rPr>
      </w:pPr>
    </w:p>
    <w:p w14:paraId="23696B45">
      <w:pPr>
        <w:pStyle w:val="6"/>
        <w:rPr>
          <w:rFonts w:ascii="Tahoma"/>
          <w:sz w:val="9"/>
        </w:rPr>
      </w:pPr>
    </w:p>
    <w:p w14:paraId="6EAED141">
      <w:pPr>
        <w:pStyle w:val="6"/>
        <w:rPr>
          <w:rFonts w:ascii="Tahoma"/>
          <w:sz w:val="9"/>
        </w:rPr>
      </w:pPr>
    </w:p>
    <w:p w14:paraId="13D3E3A0">
      <w:pPr>
        <w:pStyle w:val="6"/>
        <w:rPr>
          <w:rFonts w:ascii="Tahoma"/>
          <w:sz w:val="9"/>
        </w:rPr>
      </w:pPr>
    </w:p>
    <w:p w14:paraId="0D092BF5">
      <w:pPr>
        <w:pStyle w:val="6"/>
        <w:rPr>
          <w:rFonts w:ascii="Tahoma"/>
          <w:sz w:val="9"/>
        </w:rPr>
      </w:pPr>
    </w:p>
    <w:p w14:paraId="4B18A3CD">
      <w:pPr>
        <w:spacing w:after="0"/>
        <w:jc w:val="left"/>
        <w:rPr>
          <w:rFonts w:ascii="Tahoma"/>
          <w:sz w:val="10"/>
        </w:rPr>
        <w:sectPr>
          <w:type w:val="continuous"/>
          <w:pgSz w:w="11900" w:h="16820"/>
          <w:pgMar w:top="640" w:right="500" w:bottom="0" w:left="680" w:header="720" w:footer="720" w:gutter="0"/>
          <w:cols w:space="720" w:num="1"/>
        </w:sectPr>
      </w:pPr>
    </w:p>
    <w:p w14:paraId="75E7A23D">
      <w:pPr>
        <w:spacing w:before="86"/>
        <w:ind w:left="114" w:right="115" w:firstLine="0"/>
        <w:jc w:val="center"/>
        <w:rPr>
          <w:b/>
          <w:sz w:val="32"/>
        </w:rPr>
      </w:pPr>
      <w:r>
        <w:rPr>
          <w:b/>
          <w:sz w:val="32"/>
        </w:rPr>
        <w:t>Design</w:t>
      </w:r>
      <w:r>
        <w:rPr>
          <w:b/>
          <w:spacing w:val="-8"/>
          <w:sz w:val="32"/>
        </w:rPr>
        <w:t xml:space="preserve"> </w:t>
      </w:r>
      <w:r>
        <w:rPr>
          <w:b/>
          <w:sz w:val="32"/>
        </w:rPr>
        <w:t>and</w:t>
      </w:r>
      <w:r>
        <w:rPr>
          <w:b/>
          <w:spacing w:val="-7"/>
          <w:sz w:val="32"/>
        </w:rPr>
        <w:t xml:space="preserve"> </w:t>
      </w:r>
      <w:r>
        <w:rPr>
          <w:b/>
          <w:sz w:val="32"/>
        </w:rPr>
        <w:t>Implementation</w:t>
      </w:r>
      <w:r>
        <w:rPr>
          <w:b/>
          <w:spacing w:val="-8"/>
          <w:sz w:val="32"/>
        </w:rPr>
        <w:t xml:space="preserve"> </w:t>
      </w:r>
      <w:r>
        <w:rPr>
          <w:b/>
          <w:sz w:val="32"/>
        </w:rPr>
        <w:t>of</w:t>
      </w:r>
      <w:r>
        <w:rPr>
          <w:b/>
          <w:spacing w:val="-5"/>
          <w:sz w:val="32"/>
        </w:rPr>
        <w:t xml:space="preserve"> </w:t>
      </w:r>
      <w:r>
        <w:rPr>
          <w:b/>
          <w:sz w:val="32"/>
        </w:rPr>
        <w:t>Embedded</w:t>
      </w:r>
      <w:r>
        <w:rPr>
          <w:b/>
          <w:spacing w:val="-5"/>
          <w:sz w:val="32"/>
        </w:rPr>
        <w:t xml:space="preserve"> </w:t>
      </w:r>
      <w:r>
        <w:rPr>
          <w:b/>
          <w:sz w:val="32"/>
        </w:rPr>
        <w:t>Password</w:t>
      </w:r>
      <w:r>
        <w:rPr>
          <w:b/>
          <w:spacing w:val="-8"/>
          <w:sz w:val="32"/>
        </w:rPr>
        <w:t xml:space="preserve"> </w:t>
      </w:r>
      <w:r>
        <w:rPr>
          <w:b/>
          <w:sz w:val="32"/>
        </w:rPr>
        <w:t>Based Security Door Lock System using 8051 microcontroller</w:t>
      </w:r>
    </w:p>
    <w:p w14:paraId="1E5E977C">
      <w:pPr>
        <w:pStyle w:val="6"/>
        <w:spacing w:before="24"/>
        <w:rPr>
          <w:sz w:val="22"/>
        </w:rPr>
      </w:pPr>
    </w:p>
    <w:p w14:paraId="48023384">
      <w:pPr>
        <w:pStyle w:val="3"/>
      </w:pPr>
      <w:r>
        <w:rPr>
          <w:spacing w:val="-2"/>
        </w:rPr>
        <w:t>Abstract</w:t>
      </w:r>
    </w:p>
    <w:p w14:paraId="21E50932">
      <w:pPr>
        <w:spacing w:before="0" w:line="240" w:lineRule="auto"/>
        <w:ind w:left="120" w:right="116" w:firstLine="0"/>
        <w:jc w:val="both"/>
        <w:rPr>
          <w:i/>
          <w:sz w:val="24"/>
        </w:rPr>
      </w:pPr>
      <w:r>
        <w:rPr>
          <w:i/>
          <w:sz w:val="24"/>
        </w:rPr>
        <w:t>The degree of security is feeble in this current situation. So there is lots of theft, theft taking place in and round the world. Human beings worry to keep any of their valuables in their houses. Henceforth, many people opt to maintain</w:t>
      </w:r>
      <w:r>
        <w:rPr>
          <w:i/>
          <w:spacing w:val="-4"/>
          <w:sz w:val="24"/>
        </w:rPr>
        <w:t xml:space="preserve"> </w:t>
      </w:r>
      <w:r>
        <w:rPr>
          <w:i/>
          <w:sz w:val="24"/>
        </w:rPr>
        <w:t>it in banks. However, in</w:t>
      </w:r>
      <w:r>
        <w:rPr>
          <w:i/>
          <w:spacing w:val="-1"/>
          <w:sz w:val="24"/>
        </w:rPr>
        <w:t xml:space="preserve"> </w:t>
      </w:r>
      <w:r>
        <w:rPr>
          <w:i/>
          <w:sz w:val="24"/>
        </w:rPr>
        <w:t>this insecure world even banks aren't too secure enough to meet human beings needs. A not unusual man feels</w:t>
      </w:r>
      <w:r>
        <w:rPr>
          <w:i/>
          <w:spacing w:val="80"/>
          <w:sz w:val="24"/>
        </w:rPr>
        <w:t xml:space="preserve"> </w:t>
      </w:r>
      <w:r>
        <w:rPr>
          <w:i/>
          <w:sz w:val="24"/>
        </w:rPr>
        <w:t>his treasured are secured if there may be performance in safety. Therefore these studies can give effective security in minimum price.</w:t>
      </w:r>
    </w:p>
    <w:p w14:paraId="2E291BA5">
      <w:pPr>
        <w:spacing w:before="274"/>
        <w:ind w:left="120" w:right="0" w:firstLine="0"/>
        <w:jc w:val="both"/>
        <w:rPr>
          <w:i/>
          <w:sz w:val="24"/>
        </w:rPr>
      </w:pPr>
      <w:r>
        <w:rPr>
          <w:b/>
          <w:i/>
          <w:sz w:val="24"/>
        </w:rPr>
        <w:t>Keywords:</w:t>
      </w:r>
      <w:r>
        <w:rPr>
          <w:b/>
          <w:i/>
          <w:spacing w:val="-1"/>
          <w:sz w:val="24"/>
        </w:rPr>
        <w:t xml:space="preserve"> </w:t>
      </w:r>
      <w:r>
        <w:rPr>
          <w:i/>
          <w:sz w:val="24"/>
        </w:rPr>
        <w:t>Security,</w:t>
      </w:r>
      <w:r>
        <w:rPr>
          <w:i/>
          <w:spacing w:val="-1"/>
          <w:sz w:val="24"/>
        </w:rPr>
        <w:t xml:space="preserve"> </w:t>
      </w:r>
      <w:r>
        <w:rPr>
          <w:i/>
          <w:sz w:val="24"/>
        </w:rPr>
        <w:t>door,</w:t>
      </w:r>
      <w:r>
        <w:rPr>
          <w:i/>
          <w:spacing w:val="-1"/>
          <w:sz w:val="24"/>
        </w:rPr>
        <w:t xml:space="preserve"> </w:t>
      </w:r>
      <w:r>
        <w:rPr>
          <w:i/>
          <w:sz w:val="24"/>
        </w:rPr>
        <w:t>lock,</w:t>
      </w:r>
      <w:r>
        <w:rPr>
          <w:i/>
          <w:spacing w:val="-1"/>
          <w:sz w:val="24"/>
        </w:rPr>
        <w:t xml:space="preserve"> </w:t>
      </w:r>
      <w:r>
        <w:rPr>
          <w:i/>
          <w:sz w:val="24"/>
        </w:rPr>
        <w:t>microcontroller, Liquid</w:t>
      </w:r>
      <w:r>
        <w:rPr>
          <w:i/>
          <w:spacing w:val="-1"/>
          <w:sz w:val="24"/>
        </w:rPr>
        <w:t xml:space="preserve"> </w:t>
      </w:r>
      <w:r>
        <w:rPr>
          <w:i/>
          <w:sz w:val="24"/>
        </w:rPr>
        <w:t>Crystal Display,</w:t>
      </w:r>
      <w:r>
        <w:rPr>
          <w:i/>
          <w:spacing w:val="-1"/>
          <w:sz w:val="24"/>
        </w:rPr>
        <w:t xml:space="preserve"> </w:t>
      </w:r>
      <w:r>
        <w:rPr>
          <w:i/>
          <w:sz w:val="24"/>
        </w:rPr>
        <w:t>password,</w:t>
      </w:r>
      <w:r>
        <w:rPr>
          <w:i/>
          <w:spacing w:val="-1"/>
          <w:sz w:val="24"/>
        </w:rPr>
        <w:t xml:space="preserve"> </w:t>
      </w:r>
      <w:r>
        <w:rPr>
          <w:i/>
          <w:spacing w:val="-2"/>
          <w:sz w:val="24"/>
        </w:rPr>
        <w:t>keypad.</w:t>
      </w:r>
    </w:p>
    <w:p w14:paraId="06D7784E">
      <w:pPr>
        <w:pStyle w:val="6"/>
        <w:spacing w:before="3"/>
        <w:rPr>
          <w:i/>
          <w:sz w:val="16"/>
        </w:rPr>
      </w:pPr>
    </w:p>
    <w:p w14:paraId="50A7CC37">
      <w:pPr>
        <w:spacing w:after="0"/>
        <w:rPr>
          <w:sz w:val="16"/>
        </w:rPr>
        <w:sectPr>
          <w:headerReference r:id="rId5" w:type="default"/>
          <w:footerReference r:id="rId6" w:type="default"/>
          <w:pgSz w:w="11910" w:h="16840"/>
          <w:pgMar w:top="1720" w:right="1320" w:bottom="1260" w:left="1320" w:header="616" w:footer="1067" w:gutter="0"/>
          <w:pgNumType w:start="12"/>
          <w:cols w:space="720" w:num="1"/>
        </w:sectPr>
      </w:pPr>
    </w:p>
    <w:p w14:paraId="176699C9">
      <w:pPr>
        <w:pStyle w:val="2"/>
        <w:spacing w:before="94"/>
      </w:pPr>
      <w:r>
        <w:rPr>
          <w:spacing w:val="-2"/>
        </w:rPr>
        <w:t>INTRODUCTION</w:t>
      </w:r>
    </w:p>
    <w:p w14:paraId="67052113">
      <w:pPr>
        <w:pStyle w:val="6"/>
        <w:ind w:left="120" w:right="38"/>
        <w:jc w:val="both"/>
      </w:pPr>
      <w:r>
        <w:t>Due to the advancement of science and technology throughout the world, there may be a consequent growth inside the fee and sophistication of crime [7]. As a end result, it is important to make certain</w:t>
      </w:r>
      <w:r>
        <w:rPr>
          <w:spacing w:val="40"/>
        </w:rPr>
        <w:t xml:space="preserve"> </w:t>
      </w:r>
      <w:r>
        <w:t>safety of oneself and one‟s treasured belongings. in spite of the usage of mechanical locks, the crime price still has multiplied due to the truth that those locks are effortlessly damaged. Consequently, there may be a want for other varieties of locks mainly electronic ones[9].This work is of an electronic combination lock with a keyboard to be mounted on the door for keying in the secret code. The code unit, which operates with a 12-switch (matrix) keypad, was designed to control an electromechanical door lock with five– digit code. Unlike other keyboard combination locks this lock is constructed in such a way that once any of the wrong keys is pressed, it resets automatically making it harder for an intruder to break into[4]. It also blows an alarm after 3 error count entry.</w:t>
      </w:r>
    </w:p>
    <w:p w14:paraId="5706ED62">
      <w:pPr>
        <w:pStyle w:val="6"/>
      </w:pPr>
    </w:p>
    <w:p w14:paraId="6660A215">
      <w:pPr>
        <w:pStyle w:val="6"/>
        <w:ind w:left="120" w:right="39"/>
        <w:jc w:val="both"/>
      </w:pPr>
      <w:r>
        <w:t>The increasing rate of crime, attacks by thieves, intruders, vandals etc., despite all forms</w:t>
      </w:r>
      <w:r>
        <w:rPr>
          <w:spacing w:val="53"/>
        </w:rPr>
        <w:t xml:space="preserve">  </w:t>
      </w:r>
      <w:r>
        <w:t>of</w:t>
      </w:r>
      <w:r>
        <w:rPr>
          <w:spacing w:val="53"/>
        </w:rPr>
        <w:t xml:space="preserve">  </w:t>
      </w:r>
      <w:r>
        <w:t>security</w:t>
      </w:r>
      <w:r>
        <w:rPr>
          <w:spacing w:val="52"/>
        </w:rPr>
        <w:t xml:space="preserve">  </w:t>
      </w:r>
      <w:r>
        <w:t>gadgets</w:t>
      </w:r>
      <w:r>
        <w:rPr>
          <w:spacing w:val="55"/>
        </w:rPr>
        <w:t xml:space="preserve">  </w:t>
      </w:r>
      <w:r>
        <w:t>and</w:t>
      </w:r>
      <w:r>
        <w:rPr>
          <w:spacing w:val="53"/>
        </w:rPr>
        <w:t xml:space="preserve">  </w:t>
      </w:r>
      <w:r>
        <w:rPr>
          <w:spacing w:val="-4"/>
        </w:rPr>
        <w:t>lock</w:t>
      </w:r>
    </w:p>
    <w:p w14:paraId="058C8A22">
      <w:pPr>
        <w:pStyle w:val="6"/>
        <w:spacing w:before="90"/>
        <w:ind w:left="120" w:right="118"/>
        <w:jc w:val="both"/>
      </w:pPr>
      <w:r>
        <w:br w:type="column"/>
      </w:r>
      <w:r>
        <w:t>constitute the main factor that prompts the selection of this work.</w:t>
      </w:r>
    </w:p>
    <w:p w14:paraId="03D93996">
      <w:pPr>
        <w:pStyle w:val="6"/>
      </w:pPr>
    </w:p>
    <w:p w14:paraId="003FC5DD">
      <w:pPr>
        <w:pStyle w:val="6"/>
        <w:ind w:left="120" w:right="116"/>
        <w:jc w:val="both"/>
      </w:pPr>
      <w:r>
        <w:t>“Password Based Door Security System using Microcontroller” is used in the</w:t>
      </w:r>
      <w:r>
        <w:rPr>
          <w:spacing w:val="40"/>
        </w:rPr>
        <w:t xml:space="preserve"> </w:t>
      </w:r>
      <w:r>
        <w:t>places where we need more security[9]. It can also use to secure lockers and other protective doors. The system comprises a number keypad and the keypads a reconnected to the 8 bit microcontroller AT89C51[2][15]. This is one of the popular Microcontrollers. It has only 40 pins and there are 32 input/output lines. The microcontroller has a program reminiscence of 4Kilobytes. The microcontroller constantly display the keypad and if somebody enters the password it will take a look at the entered password with the password which changed into</w:t>
      </w:r>
      <w:r>
        <w:rPr>
          <w:spacing w:val="-2"/>
        </w:rPr>
        <w:t xml:space="preserve"> </w:t>
      </w:r>
      <w:r>
        <w:t>stored</w:t>
      </w:r>
      <w:r>
        <w:rPr>
          <w:spacing w:val="-2"/>
        </w:rPr>
        <w:t xml:space="preserve"> </w:t>
      </w:r>
      <w:r>
        <w:t>inside</w:t>
      </w:r>
      <w:r>
        <w:rPr>
          <w:spacing w:val="-3"/>
        </w:rPr>
        <w:t xml:space="preserve"> </w:t>
      </w:r>
      <w:r>
        <w:t>the</w:t>
      </w:r>
      <w:r>
        <w:rPr>
          <w:spacing w:val="-3"/>
        </w:rPr>
        <w:t xml:space="preserve"> </w:t>
      </w:r>
      <w:r>
        <w:t>memory</w:t>
      </w:r>
      <w:r>
        <w:rPr>
          <w:spacing w:val="-5"/>
        </w:rPr>
        <w:t xml:space="preserve"> </w:t>
      </w:r>
      <w:r>
        <w:t>and if it they</w:t>
      </w:r>
      <w:r>
        <w:rPr>
          <w:spacing w:val="-7"/>
        </w:rPr>
        <w:t xml:space="preserve"> </w:t>
      </w:r>
      <w:r>
        <w:t>are</w:t>
      </w:r>
      <w:r>
        <w:rPr>
          <w:spacing w:val="-2"/>
        </w:rPr>
        <w:t xml:space="preserve"> </w:t>
      </w:r>
      <w:r>
        <w:t>equal then the microcontroller will switch on the corresponding device. The system will allow the person that knows the password and it'll not allow</w:t>
      </w:r>
      <w:r>
        <w:rPr>
          <w:spacing w:val="80"/>
        </w:rPr>
        <w:t xml:space="preserve"> </w:t>
      </w:r>
      <w:r>
        <w:t xml:space="preserve">who don‟t know the password and the machine may even show the men and women who attempt to break the safety </w:t>
      </w:r>
      <w:r>
        <w:rPr>
          <w:spacing w:val="-2"/>
        </w:rPr>
        <w:t>barrier.</w:t>
      </w:r>
    </w:p>
    <w:p w14:paraId="77A096AD">
      <w:pPr>
        <w:spacing w:after="0"/>
        <w:jc w:val="both"/>
        <w:sectPr>
          <w:type w:val="continuous"/>
          <w:pgSz w:w="11910" w:h="16840"/>
          <w:pgMar w:top="640" w:right="1320" w:bottom="0" w:left="1320" w:header="616" w:footer="1067" w:gutter="0"/>
          <w:cols w:equalWidth="0" w:num="2">
            <w:col w:w="4316" w:space="557"/>
            <w:col w:w="4397"/>
          </w:cols>
        </w:sectPr>
      </w:pPr>
    </w:p>
    <w:p w14:paraId="20CD90C8">
      <w:pPr>
        <w:pStyle w:val="2"/>
        <w:spacing w:before="84"/>
      </w:pPr>
      <w:r>
        <w:rPr>
          <w:spacing w:val="-2"/>
        </w:rPr>
        <w:t>BACKGROUND</w:t>
      </w:r>
    </w:p>
    <w:p w14:paraId="47F3EC8B">
      <w:pPr>
        <w:pStyle w:val="6"/>
        <w:ind w:left="120" w:right="38"/>
        <w:jc w:val="both"/>
      </w:pPr>
      <w:r>
        <w:t>The earliest lock in existence is the Egyptian</w:t>
      </w:r>
      <w:r>
        <w:rPr>
          <w:spacing w:val="-2"/>
        </w:rPr>
        <w:t xml:space="preserve"> </w:t>
      </w:r>
      <w:r>
        <w:t>lock,</w:t>
      </w:r>
      <w:r>
        <w:rPr>
          <w:spacing w:val="-2"/>
        </w:rPr>
        <w:t xml:space="preserve"> </w:t>
      </w:r>
      <w:r>
        <w:t>made</w:t>
      </w:r>
      <w:r>
        <w:rPr>
          <w:spacing w:val="-1"/>
        </w:rPr>
        <w:t xml:space="preserve"> </w:t>
      </w:r>
      <w:r>
        <w:t>of</w:t>
      </w:r>
      <w:r>
        <w:rPr>
          <w:spacing w:val="-3"/>
        </w:rPr>
        <w:t xml:space="preserve"> </w:t>
      </w:r>
      <w:r>
        <w:t>timber,</w:t>
      </w:r>
      <w:r>
        <w:rPr>
          <w:spacing w:val="-2"/>
        </w:rPr>
        <w:t xml:space="preserve"> </w:t>
      </w:r>
      <w:r>
        <w:t>determined with</w:t>
      </w:r>
      <w:r>
        <w:rPr>
          <w:spacing w:val="-1"/>
        </w:rPr>
        <w:t xml:space="preserve"> </w:t>
      </w:r>
      <w:r>
        <w:t>its</w:t>
      </w:r>
      <w:r>
        <w:rPr>
          <w:spacing w:val="-1"/>
        </w:rPr>
        <w:t xml:space="preserve"> </w:t>
      </w:r>
      <w:r>
        <w:t>key</w:t>
      </w:r>
      <w:r>
        <w:rPr>
          <w:spacing w:val="-6"/>
        </w:rPr>
        <w:t xml:space="preserve"> </w:t>
      </w:r>
      <w:r>
        <w:t>in</w:t>
      </w:r>
      <w:r>
        <w:rPr>
          <w:spacing w:val="-1"/>
        </w:rPr>
        <w:t xml:space="preserve"> </w:t>
      </w:r>
      <w:r>
        <w:t>the Palace ruins</w:t>
      </w:r>
      <w:r>
        <w:rPr>
          <w:spacing w:val="-1"/>
        </w:rPr>
        <w:t xml:space="preserve"> </w:t>
      </w:r>
      <w:r>
        <w:t>in</w:t>
      </w:r>
      <w:r>
        <w:rPr>
          <w:spacing w:val="-1"/>
        </w:rPr>
        <w:t xml:space="preserve"> </w:t>
      </w:r>
      <w:r>
        <w:t>Nineveh, in ancient Assyria[10]. Within the 19th century, stage locks, cylinder locks and keyless locks have been invented and stepped forward upon [12]. The primary successful steel key changeable mixture lock was invented by way of James</w:t>
      </w:r>
      <w:r>
        <w:rPr>
          <w:spacing w:val="40"/>
        </w:rPr>
        <w:t xml:space="preserve"> </w:t>
      </w:r>
      <w:r>
        <w:t>Sargent in 1857[13]. This lock became the prototype of those being utilized in current bank vaults.</w:t>
      </w:r>
    </w:p>
    <w:p w14:paraId="76EC0D14">
      <w:pPr>
        <w:pStyle w:val="6"/>
        <w:spacing w:before="275"/>
        <w:ind w:left="120" w:right="38"/>
        <w:jc w:val="both"/>
      </w:pPr>
      <w:r>
        <w:t>In 1958, the first electronic aggregate lock become invented[14]. As next traits were alongside the strains, the locks were advanced upon by way of the</w:t>
      </w:r>
      <w:r>
        <w:rPr>
          <w:spacing w:val="40"/>
        </w:rPr>
        <w:t xml:space="preserve"> </w:t>
      </w:r>
      <w:r>
        <w:t xml:space="preserve">improvement of substances and increasing complexity of the operating mechanisms which includes the increasing use of automatic electronic alarm and safety </w:t>
      </w:r>
      <w:r>
        <w:rPr>
          <w:spacing w:val="-2"/>
        </w:rPr>
        <w:t>devices[14].</w:t>
      </w:r>
    </w:p>
    <w:p w14:paraId="7D69A6D8">
      <w:pPr>
        <w:pStyle w:val="6"/>
      </w:pPr>
    </w:p>
    <w:p w14:paraId="2AB6FF9B">
      <w:pPr>
        <w:pStyle w:val="6"/>
        <w:ind w:left="120" w:right="38"/>
        <w:jc w:val="both"/>
      </w:pPr>
      <w:r>
        <w:t>Conventional lock structures using mechanical lock and key mechanism are being changed by using new advanced strategies of locking gadget [1]. those techniques are an integration of</w:t>
      </w:r>
      <w:r>
        <w:rPr>
          <w:spacing w:val="40"/>
        </w:rPr>
        <w:t xml:space="preserve"> </w:t>
      </w:r>
      <w:r>
        <w:t>mechanical and digital gadgets and extraordinarily sensible. One of the prominent capabilities of those revolutionary lock structures is their simplicity and excessive efficiency. Such an automatic lock gadget includes electronic manipulate assembly which controls the output load through a password. This output load may be a</w:t>
      </w:r>
      <w:r>
        <w:rPr>
          <w:spacing w:val="40"/>
        </w:rPr>
        <w:t xml:space="preserve"> </w:t>
      </w:r>
      <w:r>
        <w:t>motor or a lamp or some other mechanical/electric load. Here I advanced an electronic code lock machine the use of 8051 microcontroller, which offers</w:t>
      </w:r>
      <w:r>
        <w:rPr>
          <w:spacing w:val="40"/>
        </w:rPr>
        <w:t xml:space="preserve"> </w:t>
      </w:r>
      <w:r>
        <w:t>manage</w:t>
      </w:r>
      <w:r>
        <w:rPr>
          <w:spacing w:val="-8"/>
        </w:rPr>
        <w:t xml:space="preserve"> </w:t>
      </w:r>
      <w:r>
        <w:t>to</w:t>
      </w:r>
      <w:r>
        <w:rPr>
          <w:spacing w:val="-7"/>
        </w:rPr>
        <w:t xml:space="preserve"> </w:t>
      </w:r>
      <w:r>
        <w:t>the</w:t>
      </w:r>
      <w:r>
        <w:rPr>
          <w:spacing w:val="-7"/>
        </w:rPr>
        <w:t xml:space="preserve"> </w:t>
      </w:r>
      <w:r>
        <w:t>actuating</w:t>
      </w:r>
      <w:r>
        <w:rPr>
          <w:spacing w:val="-7"/>
        </w:rPr>
        <w:t xml:space="preserve"> </w:t>
      </w:r>
      <w:r>
        <w:t>the</w:t>
      </w:r>
      <w:r>
        <w:rPr>
          <w:spacing w:val="-8"/>
        </w:rPr>
        <w:t xml:space="preserve"> </w:t>
      </w:r>
      <w:r>
        <w:t>burden.</w:t>
      </w:r>
      <w:r>
        <w:rPr>
          <w:spacing w:val="-1"/>
        </w:rPr>
        <w:t xml:space="preserve"> </w:t>
      </w:r>
      <w:r>
        <w:t>It‟s</w:t>
      </w:r>
      <w:r>
        <w:rPr>
          <w:spacing w:val="-6"/>
        </w:rPr>
        <w:t xml:space="preserve"> </w:t>
      </w:r>
      <w:r>
        <w:t>far a simple embedded machine with enter from the keyboard and the output being actuated</w:t>
      </w:r>
      <w:r>
        <w:rPr>
          <w:spacing w:val="-5"/>
        </w:rPr>
        <w:t xml:space="preserve"> </w:t>
      </w:r>
      <w:r>
        <w:t>hence.</w:t>
      </w:r>
      <w:r>
        <w:rPr>
          <w:spacing w:val="-5"/>
        </w:rPr>
        <w:t xml:space="preserve"> </w:t>
      </w:r>
      <w:r>
        <w:t>This</w:t>
      </w:r>
      <w:r>
        <w:rPr>
          <w:spacing w:val="-5"/>
        </w:rPr>
        <w:t xml:space="preserve"> </w:t>
      </w:r>
      <w:r>
        <w:t>device</w:t>
      </w:r>
      <w:r>
        <w:rPr>
          <w:spacing w:val="-7"/>
        </w:rPr>
        <w:t xml:space="preserve"> </w:t>
      </w:r>
      <w:r>
        <w:t>demonstrates</w:t>
      </w:r>
      <w:r>
        <w:rPr>
          <w:spacing w:val="-6"/>
        </w:rPr>
        <w:t xml:space="preserve"> </w:t>
      </w:r>
      <w:r>
        <w:t>a password based totally door lock system wherein once the correct code or password is</w:t>
      </w:r>
      <w:r>
        <w:rPr>
          <w:spacing w:val="53"/>
          <w:w w:val="150"/>
        </w:rPr>
        <w:t xml:space="preserve"> </w:t>
      </w:r>
      <w:r>
        <w:t>entered,</w:t>
      </w:r>
      <w:r>
        <w:rPr>
          <w:spacing w:val="52"/>
          <w:w w:val="150"/>
        </w:rPr>
        <w:t xml:space="preserve"> </w:t>
      </w:r>
      <w:r>
        <w:t>the</w:t>
      </w:r>
      <w:r>
        <w:rPr>
          <w:spacing w:val="52"/>
          <w:w w:val="150"/>
        </w:rPr>
        <w:t xml:space="preserve"> </w:t>
      </w:r>
      <w:r>
        <w:t>door</w:t>
      </w:r>
      <w:r>
        <w:rPr>
          <w:spacing w:val="52"/>
          <w:w w:val="150"/>
        </w:rPr>
        <w:t xml:space="preserve"> </w:t>
      </w:r>
      <w:r>
        <w:t>is</w:t>
      </w:r>
      <w:r>
        <w:rPr>
          <w:spacing w:val="51"/>
          <w:w w:val="150"/>
        </w:rPr>
        <w:t xml:space="preserve"> </w:t>
      </w:r>
      <w:r>
        <w:t>opened</w:t>
      </w:r>
      <w:r>
        <w:rPr>
          <w:spacing w:val="52"/>
          <w:w w:val="150"/>
        </w:rPr>
        <w:t xml:space="preserve"> </w:t>
      </w:r>
      <w:r>
        <w:t>and</w:t>
      </w:r>
      <w:r>
        <w:rPr>
          <w:spacing w:val="52"/>
          <w:w w:val="150"/>
        </w:rPr>
        <w:t xml:space="preserve"> </w:t>
      </w:r>
      <w:r>
        <w:rPr>
          <w:spacing w:val="-5"/>
        </w:rPr>
        <w:t>the</w:t>
      </w:r>
    </w:p>
    <w:p w14:paraId="0E4AC091">
      <w:pPr>
        <w:pStyle w:val="6"/>
        <w:spacing w:before="80"/>
        <w:ind w:left="120" w:right="114"/>
        <w:jc w:val="both"/>
      </w:pPr>
      <w:r>
        <w:br w:type="column"/>
      </w:r>
      <w:r>
        <w:t>involved character is authorized get entry to the secured region. once more if every other character arrives it'll ask to enter the password. If the password is wrong then door could remain closed, denying the get admission to the man or woman [11]. Principle at the back of the Circuit: the principle aspect in the circuit is 8051 controller. In this challenge four×three keypad is used to go into the password. The password that is entered is as compared with the predefined password. If the entered password is correct then the machine opens the door by rotating door motor and presentations the status of door on</w:t>
      </w:r>
      <w:r>
        <w:rPr>
          <w:spacing w:val="-2"/>
        </w:rPr>
        <w:t xml:space="preserve"> </w:t>
      </w:r>
      <w:r>
        <w:t>liquid</w:t>
      </w:r>
      <w:r>
        <w:rPr>
          <w:spacing w:val="-2"/>
        </w:rPr>
        <w:t xml:space="preserve"> </w:t>
      </w:r>
      <w:r>
        <w:t>crystal</w:t>
      </w:r>
      <w:r>
        <w:rPr>
          <w:spacing w:val="-2"/>
        </w:rPr>
        <w:t xml:space="preserve"> </w:t>
      </w:r>
      <w:r>
        <w:t>display. If</w:t>
      </w:r>
      <w:r>
        <w:rPr>
          <w:spacing w:val="-2"/>
        </w:rPr>
        <w:t xml:space="preserve"> </w:t>
      </w:r>
      <w:r>
        <w:t>the</w:t>
      </w:r>
      <w:r>
        <w:rPr>
          <w:spacing w:val="-3"/>
        </w:rPr>
        <w:t xml:space="preserve"> </w:t>
      </w:r>
      <w:r>
        <w:t>password</w:t>
      </w:r>
      <w:r>
        <w:rPr>
          <w:spacing w:val="-2"/>
        </w:rPr>
        <w:t xml:space="preserve"> </w:t>
      </w:r>
      <w:r>
        <w:t>is incorrect then door is stay closed and displays “pwd is inaccurate” on lcd.</w:t>
      </w:r>
    </w:p>
    <w:p w14:paraId="52951644">
      <w:pPr>
        <w:pStyle w:val="6"/>
        <w:spacing w:before="5"/>
      </w:pPr>
    </w:p>
    <w:p w14:paraId="001DD9EF">
      <w:pPr>
        <w:pStyle w:val="2"/>
      </w:pPr>
      <w:r>
        <w:rPr>
          <w:spacing w:val="-2"/>
        </w:rPr>
        <w:t>SCOPE</w:t>
      </w:r>
    </w:p>
    <w:p w14:paraId="77474571">
      <w:pPr>
        <w:pStyle w:val="6"/>
        <w:ind w:left="120" w:right="117"/>
        <w:jc w:val="both"/>
      </w:pPr>
      <w:r>
        <w:t>The microcontroller based Door locker is an access control system that allows most effective legal individuals to get entry to a constrained area. The gadget is completely controlled through the eight bit microcontroller AT89C51 which has 4K bytes of flash programmable and erasable study best memory (PEROM). The system has a keypad by using which the password may be entered via it. When they entered password equals with the password saved within the reminiscence then the door gets open.</w:t>
      </w:r>
      <w:r>
        <w:rPr>
          <w:spacing w:val="-1"/>
        </w:rPr>
        <w:t xml:space="preserve"> </w:t>
      </w:r>
      <w:r>
        <w:t>If</w:t>
      </w:r>
      <w:r>
        <w:rPr>
          <w:spacing w:val="-2"/>
        </w:rPr>
        <w:t xml:space="preserve"> </w:t>
      </w:r>
      <w:r>
        <w:t>we</w:t>
      </w:r>
      <w:r>
        <w:rPr>
          <w:spacing w:val="-2"/>
        </w:rPr>
        <w:t xml:space="preserve"> </w:t>
      </w:r>
      <w:r>
        <w:t>entered</w:t>
      </w:r>
      <w:r>
        <w:rPr>
          <w:spacing w:val="-2"/>
        </w:rPr>
        <w:t xml:space="preserve"> </w:t>
      </w:r>
      <w:r>
        <w:t>a</w:t>
      </w:r>
      <w:r>
        <w:rPr>
          <w:spacing w:val="-2"/>
        </w:rPr>
        <w:t xml:space="preserve"> </w:t>
      </w:r>
      <w:r>
        <w:t>wrong</w:t>
      </w:r>
      <w:r>
        <w:rPr>
          <w:spacing w:val="-5"/>
        </w:rPr>
        <w:t xml:space="preserve"> </w:t>
      </w:r>
      <w:r>
        <w:t>password</w:t>
      </w:r>
      <w:r>
        <w:rPr>
          <w:spacing w:val="-2"/>
        </w:rPr>
        <w:t xml:space="preserve"> </w:t>
      </w:r>
      <w:r>
        <w:t xml:space="preserve">then the Alarm is switched on. The default password is set. There‟s a grasp code which lets in the proprietor to reset the password or overwrite the modern password. It additionally has a liquid crystal display (display unit) which displays the all of the moves to be carried out and also the comments of such </w:t>
      </w:r>
      <w:r>
        <w:rPr>
          <w:spacing w:val="-2"/>
        </w:rPr>
        <w:t>activities.</w:t>
      </w:r>
    </w:p>
    <w:p w14:paraId="380EAC2E">
      <w:pPr>
        <w:pStyle w:val="6"/>
        <w:spacing w:before="4"/>
      </w:pPr>
    </w:p>
    <w:p w14:paraId="21C7B865">
      <w:pPr>
        <w:pStyle w:val="2"/>
      </w:pPr>
      <w:r>
        <w:t>Arduino</w:t>
      </w:r>
      <w:r>
        <w:rPr>
          <w:spacing w:val="-3"/>
        </w:rPr>
        <w:t xml:space="preserve"> </w:t>
      </w:r>
      <w:r>
        <w:rPr>
          <w:spacing w:val="-5"/>
        </w:rPr>
        <w:t>UNO</w:t>
      </w:r>
    </w:p>
    <w:p w14:paraId="0958F921">
      <w:pPr>
        <w:pStyle w:val="6"/>
        <w:ind w:left="120" w:right="119"/>
        <w:jc w:val="both"/>
      </w:pPr>
      <w:r>
        <w:t>Arduino makes it as easy as possible to program tiny computers called microcontrollers. This microcontroller is based on the ATmega 328. There are total of</w:t>
      </w:r>
      <w:r>
        <w:rPr>
          <w:spacing w:val="1"/>
        </w:rPr>
        <w:t xml:space="preserve"> </w:t>
      </w:r>
      <w:r>
        <w:t>20</w:t>
      </w:r>
      <w:r>
        <w:rPr>
          <w:spacing w:val="2"/>
        </w:rPr>
        <w:t xml:space="preserve"> </w:t>
      </w:r>
      <w:r>
        <w:t>pins</w:t>
      </w:r>
      <w:r>
        <w:rPr>
          <w:spacing w:val="2"/>
        </w:rPr>
        <w:t xml:space="preserve"> </w:t>
      </w:r>
      <w:r>
        <w:t>(0-19)</w:t>
      </w:r>
      <w:r>
        <w:rPr>
          <w:spacing w:val="1"/>
        </w:rPr>
        <w:t xml:space="preserve"> </w:t>
      </w:r>
      <w:r>
        <w:t>out</w:t>
      </w:r>
      <w:r>
        <w:rPr>
          <w:spacing w:val="2"/>
        </w:rPr>
        <w:t xml:space="preserve"> </w:t>
      </w:r>
      <w:r>
        <w:t>of</w:t>
      </w:r>
      <w:r>
        <w:rPr>
          <w:spacing w:val="6"/>
        </w:rPr>
        <w:t xml:space="preserve"> </w:t>
      </w:r>
      <w:r>
        <w:t>which</w:t>
      </w:r>
      <w:r>
        <w:rPr>
          <w:spacing w:val="2"/>
        </w:rPr>
        <w:t xml:space="preserve"> </w:t>
      </w:r>
      <w:r>
        <w:t>6</w:t>
      </w:r>
      <w:r>
        <w:rPr>
          <w:spacing w:val="2"/>
        </w:rPr>
        <w:t xml:space="preserve"> </w:t>
      </w:r>
      <w:r>
        <w:t>are</w:t>
      </w:r>
      <w:r>
        <w:rPr>
          <w:spacing w:val="3"/>
        </w:rPr>
        <w:t xml:space="preserve"> </w:t>
      </w:r>
      <w:r>
        <w:rPr>
          <w:spacing w:val="-2"/>
        </w:rPr>
        <w:t>analog</w:t>
      </w:r>
    </w:p>
    <w:p w14:paraId="7CABCAD3">
      <w:pPr>
        <w:spacing w:after="0"/>
        <w:jc w:val="both"/>
        <w:sectPr>
          <w:pgSz w:w="11910" w:h="16840"/>
          <w:pgMar w:top="1720" w:right="1320" w:bottom="1260" w:left="1320" w:header="616" w:footer="1067" w:gutter="0"/>
          <w:cols w:equalWidth="0" w:num="2">
            <w:col w:w="4316" w:space="557"/>
            <w:col w:w="4397"/>
          </w:cols>
        </w:sectPr>
      </w:pPr>
    </w:p>
    <w:p w14:paraId="4F66CCC1">
      <w:pPr>
        <w:pStyle w:val="6"/>
        <w:spacing w:before="80"/>
        <w:ind w:left="120" w:right="38"/>
        <w:jc w:val="both"/>
      </w:pPr>
      <w:r>
        <w:t>inputs which can also be used as general purpose pins, a ceramic resonator of frequency 16MHz, an USB connection, a power jack and a reset button. It contains everything needed to support a microcontroller [4].</w:t>
      </w:r>
    </w:p>
    <w:p w14:paraId="01927335">
      <w:pPr>
        <w:pStyle w:val="6"/>
        <w:spacing w:before="4"/>
      </w:pPr>
    </w:p>
    <w:p w14:paraId="59C86DF7">
      <w:pPr>
        <w:pStyle w:val="2"/>
        <w:jc w:val="both"/>
      </w:pPr>
      <w:r>
        <w:t>SYSTEM</w:t>
      </w:r>
      <w:r>
        <w:rPr>
          <w:spacing w:val="-2"/>
        </w:rPr>
        <w:t xml:space="preserve"> </w:t>
      </w:r>
      <w:r>
        <w:t xml:space="preserve">HARDWARE </w:t>
      </w:r>
      <w:r>
        <w:rPr>
          <w:spacing w:val="-2"/>
        </w:rPr>
        <w:t>DESIGN</w:t>
      </w:r>
    </w:p>
    <w:p w14:paraId="141EB9ED">
      <w:pPr>
        <w:pStyle w:val="6"/>
        <w:ind w:left="120" w:right="38"/>
        <w:jc w:val="both"/>
      </w:pPr>
      <w:r>
        <w:t>The</w:t>
      </w:r>
      <w:r>
        <w:rPr>
          <w:spacing w:val="-1"/>
        </w:rPr>
        <w:t xml:space="preserve"> </w:t>
      </w:r>
      <w:r>
        <w:t>system was designed with Fig 3 as the block</w:t>
      </w:r>
      <w:r>
        <w:rPr>
          <w:spacing w:val="29"/>
        </w:rPr>
        <w:t xml:space="preserve"> </w:t>
      </w:r>
      <w:r>
        <w:t>diagram.</w:t>
      </w:r>
      <w:r>
        <w:rPr>
          <w:spacing w:val="31"/>
        </w:rPr>
        <w:t xml:space="preserve"> </w:t>
      </w:r>
      <w:r>
        <w:t>Password</w:t>
      </w:r>
      <w:r>
        <w:rPr>
          <w:spacing w:val="30"/>
        </w:rPr>
        <w:t xml:space="preserve"> </w:t>
      </w:r>
      <w:r>
        <w:t>based</w:t>
      </w:r>
      <w:r>
        <w:rPr>
          <w:spacing w:val="30"/>
        </w:rPr>
        <w:t xml:space="preserve"> </w:t>
      </w:r>
      <w:r>
        <w:t>door</w:t>
      </w:r>
      <w:r>
        <w:rPr>
          <w:spacing w:val="29"/>
        </w:rPr>
        <w:t xml:space="preserve"> </w:t>
      </w:r>
      <w:r>
        <w:rPr>
          <w:spacing w:val="-4"/>
        </w:rPr>
        <w:t>lock</w:t>
      </w:r>
    </w:p>
    <w:p w14:paraId="18E2CB8C">
      <w:pPr>
        <w:pStyle w:val="6"/>
        <w:spacing w:before="80"/>
        <w:ind w:left="120" w:right="118"/>
        <w:jc w:val="both"/>
      </w:pPr>
      <w:r>
        <w:br w:type="column"/>
      </w:r>
      <w:r>
        <w:t>circuit design uses five major components – a Microcontroller, a Servo, a 4×4 matrix keypad,</w:t>
      </w:r>
      <w:r>
        <w:rPr>
          <w:spacing w:val="-3"/>
        </w:rPr>
        <w:t xml:space="preserve"> </w:t>
      </w:r>
      <w:r>
        <w:t>a</w:t>
      </w:r>
      <w:r>
        <w:rPr>
          <w:spacing w:val="-1"/>
        </w:rPr>
        <w:t xml:space="preserve"> </w:t>
      </w:r>
      <w:r>
        <w:t>Buzzer</w:t>
      </w:r>
      <w:r>
        <w:rPr>
          <w:spacing w:val="-4"/>
        </w:rPr>
        <w:t xml:space="preserve"> </w:t>
      </w:r>
      <w:r>
        <w:t>and</w:t>
      </w:r>
      <w:r>
        <w:rPr>
          <w:spacing w:val="-3"/>
        </w:rPr>
        <w:t xml:space="preserve"> </w:t>
      </w:r>
      <w:r>
        <w:t>a</w:t>
      </w:r>
      <w:r>
        <w:rPr>
          <w:spacing w:val="-2"/>
        </w:rPr>
        <w:t xml:space="preserve"> </w:t>
      </w:r>
      <w:r>
        <w:t>LCD.</w:t>
      </w:r>
      <w:r>
        <w:rPr>
          <w:spacing w:val="-3"/>
        </w:rPr>
        <w:t xml:space="preserve"> </w:t>
      </w:r>
      <w:r>
        <w:t>Here</w:t>
      </w:r>
      <w:r>
        <w:rPr>
          <w:spacing w:val="-5"/>
        </w:rPr>
        <w:t xml:space="preserve"> </w:t>
      </w:r>
      <w:r>
        <w:t>Aduino microcontroller is used and it is an 8-bit controller. This controller requires a</w:t>
      </w:r>
      <w:r>
        <w:rPr>
          <w:spacing w:val="40"/>
        </w:rPr>
        <w:t xml:space="preserve"> </w:t>
      </w:r>
      <w:r>
        <w:t>supply voltage of +5V DC. In order to provide regulated 5V DC voltage to the controller we need to use 7805 power supply circuit. We can use 9V DC battery or 12V, 1A adaptor as a power source.</w:t>
      </w:r>
    </w:p>
    <w:p w14:paraId="0C84332D">
      <w:pPr>
        <w:spacing w:after="0"/>
        <w:jc w:val="both"/>
        <w:sectPr>
          <w:pgSz w:w="11910" w:h="16840"/>
          <w:pgMar w:top="1720" w:right="1320" w:bottom="1260" w:left="1320" w:header="616" w:footer="1067" w:gutter="0"/>
          <w:cols w:equalWidth="0" w:num="2">
            <w:col w:w="4313" w:space="559"/>
            <w:col w:w="4398"/>
          </w:cols>
        </w:sectPr>
      </w:pPr>
    </w:p>
    <w:p w14:paraId="005475F8">
      <w:pPr>
        <w:pStyle w:val="6"/>
        <w:rPr>
          <w:sz w:val="20"/>
        </w:rPr>
      </w:pPr>
    </w:p>
    <w:p w14:paraId="436047F2">
      <w:pPr>
        <w:pStyle w:val="6"/>
        <w:spacing w:before="26"/>
        <w:rPr>
          <w:sz w:val="20"/>
        </w:rPr>
      </w:pPr>
    </w:p>
    <w:p w14:paraId="5C2EC7D5">
      <w:pPr>
        <w:pStyle w:val="6"/>
        <w:ind w:left="330"/>
        <w:rPr>
          <w:sz w:val="20"/>
        </w:rPr>
      </w:pPr>
      <w:r>
        <w:rPr>
          <w:sz w:val="20"/>
        </w:rPr>
        <w:drawing>
          <wp:inline distT="0" distB="0" distL="0" distR="0">
            <wp:extent cx="5436235" cy="149733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5436657" cy="1497806"/>
                    </a:xfrm>
                    <a:prstGeom prst="rect">
                      <a:avLst/>
                    </a:prstGeom>
                  </pic:spPr>
                </pic:pic>
              </a:graphicData>
            </a:graphic>
          </wp:inline>
        </w:drawing>
      </w:r>
    </w:p>
    <w:p w14:paraId="518B151C">
      <w:pPr>
        <w:spacing w:before="101"/>
        <w:ind w:left="116" w:right="115" w:firstLine="0"/>
        <w:jc w:val="center"/>
        <w:rPr>
          <w:i/>
          <w:sz w:val="24"/>
        </w:rPr>
      </w:pPr>
      <w:r>
        <w:rPr>
          <w:b/>
          <w:i/>
          <w:sz w:val="24"/>
        </w:rPr>
        <w:t>Fig</w:t>
      </w:r>
      <w:r>
        <w:rPr>
          <w:b/>
          <w:i/>
          <w:spacing w:val="-1"/>
          <w:sz w:val="24"/>
        </w:rPr>
        <w:t xml:space="preserve"> </w:t>
      </w:r>
      <w:r>
        <w:rPr>
          <w:b/>
          <w:i/>
          <w:sz w:val="24"/>
        </w:rPr>
        <w:t xml:space="preserve">1: </w:t>
      </w:r>
      <w:r>
        <w:rPr>
          <w:i/>
          <w:sz w:val="24"/>
        </w:rPr>
        <w:t>The</w:t>
      </w:r>
      <w:r>
        <w:rPr>
          <w:i/>
          <w:spacing w:val="-2"/>
          <w:sz w:val="24"/>
        </w:rPr>
        <w:t xml:space="preserve"> </w:t>
      </w:r>
      <w:r>
        <w:rPr>
          <w:i/>
          <w:sz w:val="24"/>
        </w:rPr>
        <w:t>system block</w:t>
      </w:r>
      <w:r>
        <w:rPr>
          <w:i/>
          <w:spacing w:val="1"/>
          <w:sz w:val="24"/>
        </w:rPr>
        <w:t xml:space="preserve"> </w:t>
      </w:r>
      <w:r>
        <w:rPr>
          <w:i/>
          <w:spacing w:val="-2"/>
          <w:sz w:val="24"/>
        </w:rPr>
        <w:t>diagram</w:t>
      </w:r>
    </w:p>
    <w:p w14:paraId="688A2371">
      <w:pPr>
        <w:pStyle w:val="6"/>
        <w:rPr>
          <w:i/>
        </w:rPr>
      </w:pPr>
    </w:p>
    <w:p w14:paraId="0B5AE8C0">
      <w:pPr>
        <w:pStyle w:val="6"/>
        <w:ind w:left="120" w:right="119"/>
      </w:pPr>
      <w:r>
        <w:t>The</w:t>
      </w:r>
      <w:r>
        <w:rPr>
          <w:spacing w:val="25"/>
        </w:rPr>
        <w:t xml:space="preserve"> </w:t>
      </w:r>
      <w:r>
        <w:t>block</w:t>
      </w:r>
      <w:r>
        <w:rPr>
          <w:spacing w:val="26"/>
        </w:rPr>
        <w:t xml:space="preserve"> </w:t>
      </w:r>
      <w:r>
        <w:t>design</w:t>
      </w:r>
      <w:r>
        <w:rPr>
          <w:spacing w:val="26"/>
        </w:rPr>
        <w:t xml:space="preserve"> </w:t>
      </w:r>
      <w:r>
        <w:t>is</w:t>
      </w:r>
      <w:r>
        <w:rPr>
          <w:spacing w:val="27"/>
        </w:rPr>
        <w:t xml:space="preserve"> </w:t>
      </w:r>
      <w:r>
        <w:t>subdivided</w:t>
      </w:r>
      <w:r>
        <w:rPr>
          <w:spacing w:val="26"/>
        </w:rPr>
        <w:t xml:space="preserve"> </w:t>
      </w:r>
      <w:r>
        <w:t>into</w:t>
      </w:r>
      <w:r>
        <w:rPr>
          <w:spacing w:val="26"/>
        </w:rPr>
        <w:t xml:space="preserve"> </w:t>
      </w:r>
      <w:r>
        <w:t>the</w:t>
      </w:r>
      <w:r>
        <w:rPr>
          <w:spacing w:val="26"/>
        </w:rPr>
        <w:t xml:space="preserve"> </w:t>
      </w:r>
      <w:r>
        <w:t>under</w:t>
      </w:r>
      <w:r>
        <w:rPr>
          <w:spacing w:val="25"/>
        </w:rPr>
        <w:t xml:space="preserve"> </w:t>
      </w:r>
      <w:r>
        <w:t>listed</w:t>
      </w:r>
      <w:r>
        <w:rPr>
          <w:spacing w:val="26"/>
        </w:rPr>
        <w:t xml:space="preserve"> </w:t>
      </w:r>
      <w:r>
        <w:t>sub-unit</w:t>
      </w:r>
      <w:r>
        <w:rPr>
          <w:spacing w:val="27"/>
        </w:rPr>
        <w:t xml:space="preserve"> </w:t>
      </w:r>
      <w:r>
        <w:t>for</w:t>
      </w:r>
      <w:r>
        <w:rPr>
          <w:spacing w:val="25"/>
        </w:rPr>
        <w:t xml:space="preserve"> </w:t>
      </w:r>
      <w:r>
        <w:t>easy</w:t>
      </w:r>
      <w:r>
        <w:rPr>
          <w:spacing w:val="21"/>
        </w:rPr>
        <w:t xml:space="preserve"> </w:t>
      </w:r>
      <w:r>
        <w:t>design,</w:t>
      </w:r>
      <w:r>
        <w:rPr>
          <w:spacing w:val="28"/>
        </w:rPr>
        <w:t xml:space="preserve"> </w:t>
      </w:r>
      <w:r>
        <w:t>analysis</w:t>
      </w:r>
      <w:r>
        <w:rPr>
          <w:spacing w:val="27"/>
        </w:rPr>
        <w:t xml:space="preserve"> </w:t>
      </w:r>
      <w:r>
        <w:t xml:space="preserve">and </w:t>
      </w:r>
      <w:r>
        <w:rPr>
          <w:spacing w:val="-2"/>
        </w:rPr>
        <w:t>integration.</w:t>
      </w:r>
    </w:p>
    <w:p w14:paraId="2A3821AB">
      <w:pPr>
        <w:pStyle w:val="10"/>
        <w:numPr>
          <w:ilvl w:val="0"/>
          <w:numId w:val="1"/>
        </w:numPr>
        <w:tabs>
          <w:tab w:val="left" w:pos="570"/>
        </w:tabs>
        <w:spacing w:before="0" w:after="0" w:line="240" w:lineRule="auto"/>
        <w:ind w:left="570" w:right="0" w:hanging="359"/>
        <w:jc w:val="left"/>
        <w:rPr>
          <w:sz w:val="24"/>
        </w:rPr>
      </w:pPr>
      <w:r>
        <w:rPr>
          <w:sz w:val="24"/>
        </w:rPr>
        <w:t>Power Supply</w:t>
      </w:r>
      <w:r>
        <w:rPr>
          <w:spacing w:val="-5"/>
          <w:sz w:val="24"/>
        </w:rPr>
        <w:t xml:space="preserve"> </w:t>
      </w:r>
      <w:r>
        <w:rPr>
          <w:spacing w:val="-4"/>
          <w:sz w:val="24"/>
        </w:rPr>
        <w:t>unit</w:t>
      </w:r>
    </w:p>
    <w:p w14:paraId="695A17F5">
      <w:pPr>
        <w:pStyle w:val="10"/>
        <w:numPr>
          <w:ilvl w:val="0"/>
          <w:numId w:val="1"/>
        </w:numPr>
        <w:tabs>
          <w:tab w:val="left" w:pos="570"/>
        </w:tabs>
        <w:spacing w:before="0" w:after="0" w:line="240" w:lineRule="auto"/>
        <w:ind w:left="570" w:right="0" w:hanging="359"/>
        <w:jc w:val="left"/>
        <w:rPr>
          <w:sz w:val="24"/>
        </w:rPr>
      </w:pPr>
      <w:r>
        <w:rPr>
          <w:sz w:val="24"/>
        </w:rPr>
        <w:t>Keypad</w:t>
      </w:r>
      <w:r>
        <w:rPr>
          <w:spacing w:val="-3"/>
          <w:sz w:val="24"/>
        </w:rPr>
        <w:t xml:space="preserve"> </w:t>
      </w:r>
      <w:r>
        <w:rPr>
          <w:spacing w:val="-4"/>
          <w:sz w:val="24"/>
        </w:rPr>
        <w:t>unit</w:t>
      </w:r>
    </w:p>
    <w:p w14:paraId="5BF06E77">
      <w:pPr>
        <w:pStyle w:val="10"/>
        <w:numPr>
          <w:ilvl w:val="0"/>
          <w:numId w:val="1"/>
        </w:numPr>
        <w:tabs>
          <w:tab w:val="left" w:pos="570"/>
        </w:tabs>
        <w:spacing w:before="0" w:after="0" w:line="240" w:lineRule="auto"/>
        <w:ind w:left="570" w:right="0" w:hanging="359"/>
        <w:jc w:val="left"/>
        <w:rPr>
          <w:sz w:val="24"/>
        </w:rPr>
      </w:pPr>
      <w:r>
        <w:rPr>
          <w:sz w:val="24"/>
        </w:rPr>
        <w:t>Controller</w:t>
      </w:r>
      <w:r>
        <w:rPr>
          <w:spacing w:val="-1"/>
          <w:sz w:val="24"/>
        </w:rPr>
        <w:t xml:space="preserve"> </w:t>
      </w:r>
      <w:r>
        <w:rPr>
          <w:spacing w:val="-4"/>
          <w:sz w:val="24"/>
        </w:rPr>
        <w:t>unit</w:t>
      </w:r>
    </w:p>
    <w:p w14:paraId="439403A4">
      <w:pPr>
        <w:pStyle w:val="10"/>
        <w:numPr>
          <w:ilvl w:val="0"/>
          <w:numId w:val="1"/>
        </w:numPr>
        <w:tabs>
          <w:tab w:val="left" w:pos="570"/>
        </w:tabs>
        <w:spacing w:before="0" w:after="0" w:line="240" w:lineRule="auto"/>
        <w:ind w:left="570" w:right="0" w:hanging="359"/>
        <w:jc w:val="left"/>
        <w:rPr>
          <w:sz w:val="24"/>
        </w:rPr>
      </w:pPr>
      <w:r>
        <w:rPr>
          <w:sz w:val="24"/>
        </w:rPr>
        <w:t>LCD</w:t>
      </w:r>
      <w:r>
        <w:rPr>
          <w:spacing w:val="-3"/>
          <w:sz w:val="24"/>
        </w:rPr>
        <w:t xml:space="preserve"> </w:t>
      </w:r>
      <w:r>
        <w:rPr>
          <w:spacing w:val="-4"/>
          <w:sz w:val="24"/>
        </w:rPr>
        <w:t>unit</w:t>
      </w:r>
    </w:p>
    <w:p w14:paraId="7CAD5090">
      <w:pPr>
        <w:pStyle w:val="10"/>
        <w:numPr>
          <w:ilvl w:val="0"/>
          <w:numId w:val="1"/>
        </w:numPr>
        <w:tabs>
          <w:tab w:val="left" w:pos="570"/>
        </w:tabs>
        <w:spacing w:before="0" w:after="0" w:line="240" w:lineRule="auto"/>
        <w:ind w:left="570" w:right="0" w:hanging="359"/>
        <w:jc w:val="left"/>
        <w:rPr>
          <w:sz w:val="24"/>
        </w:rPr>
      </w:pPr>
      <w:r>
        <w:rPr>
          <w:sz w:val="24"/>
        </w:rPr>
        <w:t>Lock</w:t>
      </w:r>
      <w:r>
        <w:rPr>
          <w:spacing w:val="-4"/>
          <w:sz w:val="24"/>
        </w:rPr>
        <w:t xml:space="preserve"> unit</w:t>
      </w:r>
    </w:p>
    <w:p w14:paraId="04D9EE1D">
      <w:pPr>
        <w:pStyle w:val="10"/>
        <w:numPr>
          <w:ilvl w:val="0"/>
          <w:numId w:val="1"/>
        </w:numPr>
        <w:tabs>
          <w:tab w:val="left" w:pos="570"/>
        </w:tabs>
        <w:spacing w:before="0" w:after="0" w:line="240" w:lineRule="auto"/>
        <w:ind w:left="570" w:right="0" w:hanging="359"/>
        <w:jc w:val="left"/>
        <w:rPr>
          <w:sz w:val="24"/>
        </w:rPr>
      </w:pPr>
      <w:r>
        <w:rPr>
          <w:sz w:val="24"/>
        </w:rPr>
        <w:t>Servo</w:t>
      </w:r>
      <w:r>
        <w:rPr>
          <w:spacing w:val="-1"/>
          <w:sz w:val="24"/>
        </w:rPr>
        <w:t xml:space="preserve"> </w:t>
      </w:r>
      <w:r>
        <w:rPr>
          <w:spacing w:val="-2"/>
          <w:sz w:val="24"/>
        </w:rPr>
        <w:t>motor</w:t>
      </w:r>
    </w:p>
    <w:p w14:paraId="7945FFD1">
      <w:pPr>
        <w:pStyle w:val="10"/>
        <w:numPr>
          <w:ilvl w:val="0"/>
          <w:numId w:val="1"/>
        </w:numPr>
        <w:tabs>
          <w:tab w:val="left" w:pos="570"/>
        </w:tabs>
        <w:spacing w:before="0" w:after="0" w:line="240" w:lineRule="auto"/>
        <w:ind w:left="570" w:right="0" w:hanging="359"/>
        <w:jc w:val="left"/>
        <w:rPr>
          <w:sz w:val="24"/>
        </w:rPr>
      </w:pPr>
      <w:r>
        <w:rPr>
          <w:spacing w:val="-2"/>
          <w:sz w:val="24"/>
        </w:rPr>
        <w:t>Buzzer</w:t>
      </w:r>
    </w:p>
    <w:p w14:paraId="12C48894">
      <w:pPr>
        <w:pStyle w:val="6"/>
        <w:spacing w:before="5"/>
      </w:pPr>
    </w:p>
    <w:p w14:paraId="50614CF4">
      <w:pPr>
        <w:pStyle w:val="2"/>
        <w:spacing w:before="1" w:line="240" w:lineRule="auto"/>
      </w:pPr>
      <w:r>
        <w:t>POWER</w:t>
      </w:r>
      <w:r>
        <w:rPr>
          <w:spacing w:val="-4"/>
        </w:rPr>
        <w:t xml:space="preserve"> </w:t>
      </w:r>
      <w:r>
        <w:t>SUPPLY</w:t>
      </w:r>
      <w:r>
        <w:rPr>
          <w:spacing w:val="-2"/>
        </w:rPr>
        <w:t xml:space="preserve"> </w:t>
      </w:r>
      <w:r>
        <w:rPr>
          <w:spacing w:val="-4"/>
        </w:rPr>
        <w:t>UNIT</w:t>
      </w:r>
    </w:p>
    <w:p w14:paraId="742A1400">
      <w:pPr>
        <w:pStyle w:val="6"/>
        <w:spacing w:before="28"/>
        <w:rPr>
          <w:b/>
          <w:sz w:val="20"/>
        </w:rPr>
      </w:pPr>
      <w:r>
        <w:drawing>
          <wp:anchor distT="0" distB="0" distL="0" distR="0" simplePos="0" relativeHeight="251666432" behindDoc="1" locked="0" layoutInCell="1" allowOverlap="1">
            <wp:simplePos x="0" y="0"/>
            <wp:positionH relativeFrom="page">
              <wp:posOffset>1218565</wp:posOffset>
            </wp:positionH>
            <wp:positionV relativeFrom="paragraph">
              <wp:posOffset>179070</wp:posOffset>
            </wp:positionV>
            <wp:extent cx="4970780" cy="196850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4970720" cy="1968817"/>
                    </a:xfrm>
                    <a:prstGeom prst="rect">
                      <a:avLst/>
                    </a:prstGeom>
                  </pic:spPr>
                </pic:pic>
              </a:graphicData>
            </a:graphic>
          </wp:anchor>
        </w:drawing>
      </w:r>
    </w:p>
    <w:p w14:paraId="4A7FBB9B">
      <w:pPr>
        <w:spacing w:before="212"/>
        <w:ind w:left="115" w:right="115" w:firstLine="0"/>
        <w:jc w:val="center"/>
        <w:rPr>
          <w:i/>
          <w:sz w:val="24"/>
        </w:rPr>
      </w:pPr>
      <w:r>
        <w:rPr>
          <w:b/>
          <w:i/>
          <w:sz w:val="24"/>
        </w:rPr>
        <w:t>Fig 2:</w:t>
      </w:r>
      <w:r>
        <w:rPr>
          <w:b/>
          <w:i/>
          <w:spacing w:val="-1"/>
          <w:sz w:val="24"/>
        </w:rPr>
        <w:t xml:space="preserve"> </w:t>
      </w:r>
      <w:r>
        <w:rPr>
          <w:i/>
          <w:sz w:val="24"/>
        </w:rPr>
        <w:t xml:space="preserve">Power </w:t>
      </w:r>
      <w:r>
        <w:rPr>
          <w:i/>
          <w:spacing w:val="-2"/>
          <w:sz w:val="24"/>
        </w:rPr>
        <w:t>Supply</w:t>
      </w:r>
    </w:p>
    <w:p w14:paraId="24601EE2">
      <w:pPr>
        <w:spacing w:after="0"/>
        <w:jc w:val="center"/>
        <w:rPr>
          <w:sz w:val="24"/>
        </w:rPr>
        <w:sectPr>
          <w:type w:val="continuous"/>
          <w:pgSz w:w="11910" w:h="16840"/>
          <w:pgMar w:top="640" w:right="1320" w:bottom="0" w:left="1320" w:header="616" w:footer="1067" w:gutter="0"/>
          <w:cols w:space="720" w:num="1"/>
        </w:sectPr>
      </w:pPr>
    </w:p>
    <w:p w14:paraId="224F2918">
      <w:pPr>
        <w:pStyle w:val="6"/>
        <w:spacing w:before="80"/>
        <w:ind w:left="120" w:right="38"/>
        <w:jc w:val="both"/>
      </w:pPr>
      <w:r>
        <w:t>For a proper function of any microcontroller, it's far essential to offer a strong source of supply according to technical</w:t>
      </w:r>
      <w:r>
        <w:rPr>
          <w:spacing w:val="15"/>
        </w:rPr>
        <w:t xml:space="preserve"> </w:t>
      </w:r>
      <w:r>
        <w:t>specifications</w:t>
      </w:r>
      <w:r>
        <w:rPr>
          <w:spacing w:val="15"/>
        </w:rPr>
        <w:t xml:space="preserve"> </w:t>
      </w:r>
      <w:r>
        <w:t>by</w:t>
      </w:r>
      <w:r>
        <w:rPr>
          <w:spacing w:val="11"/>
        </w:rPr>
        <w:t xml:space="preserve"> </w:t>
      </w:r>
      <w:r>
        <w:t>the</w:t>
      </w:r>
      <w:r>
        <w:rPr>
          <w:spacing w:val="15"/>
        </w:rPr>
        <w:t xml:space="preserve"> </w:t>
      </w:r>
      <w:r>
        <w:t>producer</w:t>
      </w:r>
      <w:r>
        <w:rPr>
          <w:spacing w:val="14"/>
        </w:rPr>
        <w:t xml:space="preserve"> </w:t>
      </w:r>
      <w:r>
        <w:rPr>
          <w:spacing w:val="-5"/>
        </w:rPr>
        <w:t>of</w:t>
      </w:r>
    </w:p>
    <w:p w14:paraId="58828E1E">
      <w:pPr>
        <w:pStyle w:val="6"/>
        <w:ind w:left="120" w:right="43"/>
        <w:jc w:val="both"/>
      </w:pPr>
      <w:r>
        <w:t>% microcontroller, deliver voltage have to pass between 2.0V to 6.0V in all</w:t>
      </w:r>
      <w:r>
        <w:rPr>
          <w:spacing w:val="40"/>
        </w:rPr>
        <w:t xml:space="preserve"> </w:t>
      </w:r>
      <w:r>
        <w:rPr>
          <w:spacing w:val="-2"/>
        </w:rPr>
        <w:t>variations.</w:t>
      </w:r>
    </w:p>
    <w:p w14:paraId="2F24580D">
      <w:pPr>
        <w:pStyle w:val="6"/>
        <w:spacing w:before="4"/>
      </w:pPr>
    </w:p>
    <w:p w14:paraId="08230F61">
      <w:pPr>
        <w:pStyle w:val="2"/>
        <w:jc w:val="both"/>
      </w:pPr>
      <w:r>
        <w:t>KEYPAD</w:t>
      </w:r>
      <w:r>
        <w:rPr>
          <w:spacing w:val="-5"/>
        </w:rPr>
        <w:t xml:space="preserve"> </w:t>
      </w:r>
      <w:r>
        <w:rPr>
          <w:spacing w:val="-4"/>
        </w:rPr>
        <w:t>UNIT</w:t>
      </w:r>
    </w:p>
    <w:p w14:paraId="47B41111">
      <w:pPr>
        <w:pStyle w:val="6"/>
        <w:ind w:left="120" w:right="42"/>
        <w:jc w:val="both"/>
      </w:pPr>
      <w:r>
        <w:t>A keypad is a common primary input device for embedded microcontrollers. A Keypad actually consists of push buttons</w:t>
      </w:r>
      <w:r>
        <w:rPr>
          <w:spacing w:val="40"/>
        </w:rPr>
        <w:t xml:space="preserve"> </w:t>
      </w:r>
      <w:r>
        <w:t>or press-to-make switches arranged in a column-by -row matrix (In this case four by three matrix) as shown in the fig 5 below. One terminal of each switch is connected to microcontroller via a pull-up resistor, and the other terminal is</w:t>
      </w:r>
      <w:r>
        <w:rPr>
          <w:spacing w:val="40"/>
        </w:rPr>
        <w:t xml:space="preserve"> </w:t>
      </w:r>
      <w:r>
        <w:t>connected to ground. When the switch is not</w:t>
      </w:r>
      <w:r>
        <w:rPr>
          <w:spacing w:val="-4"/>
        </w:rPr>
        <w:t xml:space="preserve"> </w:t>
      </w:r>
      <w:r>
        <w:t>pressed,</w:t>
      </w:r>
      <w:r>
        <w:rPr>
          <w:spacing w:val="-5"/>
        </w:rPr>
        <w:t xml:space="preserve"> </w:t>
      </w:r>
      <w:r>
        <w:t>it</w:t>
      </w:r>
      <w:r>
        <w:rPr>
          <w:spacing w:val="-4"/>
        </w:rPr>
        <w:t xml:space="preserve"> </w:t>
      </w:r>
      <w:r>
        <w:t>sends</w:t>
      </w:r>
      <w:r>
        <w:rPr>
          <w:spacing w:val="-4"/>
        </w:rPr>
        <w:t xml:space="preserve"> </w:t>
      </w:r>
      <w:r>
        <w:t>logic</w:t>
      </w:r>
      <w:r>
        <w:rPr>
          <w:spacing w:val="-5"/>
        </w:rPr>
        <w:t xml:space="preserve"> </w:t>
      </w:r>
      <w:r>
        <w:t>„1‟</w:t>
      </w:r>
      <w:r>
        <w:rPr>
          <w:spacing w:val="-6"/>
        </w:rPr>
        <w:t xml:space="preserve"> </w:t>
      </w:r>
      <w:r>
        <w:t>(high</w:t>
      </w:r>
      <w:r>
        <w:rPr>
          <w:spacing w:val="-4"/>
        </w:rPr>
        <w:t xml:space="preserve"> </w:t>
      </w:r>
      <w:r>
        <w:t>signal) to</w:t>
      </w:r>
      <w:r>
        <w:rPr>
          <w:spacing w:val="47"/>
        </w:rPr>
        <w:t xml:space="preserve"> </w:t>
      </w:r>
      <w:r>
        <w:t>the</w:t>
      </w:r>
      <w:r>
        <w:rPr>
          <w:spacing w:val="48"/>
        </w:rPr>
        <w:t xml:space="preserve"> </w:t>
      </w:r>
      <w:r>
        <w:t>microcontroller</w:t>
      </w:r>
      <w:r>
        <w:rPr>
          <w:spacing w:val="49"/>
        </w:rPr>
        <w:t xml:space="preserve"> </w:t>
      </w:r>
      <w:r>
        <w:t>else</w:t>
      </w:r>
      <w:r>
        <w:rPr>
          <w:spacing w:val="48"/>
        </w:rPr>
        <w:t xml:space="preserve"> </w:t>
      </w:r>
      <w:r>
        <w:t>it</w:t>
      </w:r>
      <w:r>
        <w:rPr>
          <w:spacing w:val="49"/>
        </w:rPr>
        <w:t xml:space="preserve"> </w:t>
      </w:r>
      <w:r>
        <w:t>sends</w:t>
      </w:r>
      <w:r>
        <w:rPr>
          <w:spacing w:val="50"/>
        </w:rPr>
        <w:t xml:space="preserve"> </w:t>
      </w:r>
      <w:r>
        <w:rPr>
          <w:spacing w:val="-4"/>
        </w:rPr>
        <w:t>logic</w:t>
      </w:r>
    </w:p>
    <w:p w14:paraId="6BD06F97">
      <w:pPr>
        <w:pStyle w:val="6"/>
        <w:ind w:left="120"/>
        <w:jc w:val="both"/>
      </w:pPr>
      <w:r>
        <w:rPr>
          <w:spacing w:val="-6"/>
        </w:rPr>
        <w:t>„0‟</w:t>
      </w:r>
      <w:r>
        <w:rPr>
          <w:spacing w:val="-9"/>
        </w:rPr>
        <w:t xml:space="preserve"> </w:t>
      </w:r>
      <w:r>
        <w:rPr>
          <w:spacing w:val="-6"/>
        </w:rPr>
        <w:t>(low</w:t>
      </w:r>
      <w:r>
        <w:rPr>
          <w:spacing w:val="-9"/>
        </w:rPr>
        <w:t xml:space="preserve"> </w:t>
      </w:r>
      <w:r>
        <w:rPr>
          <w:spacing w:val="-6"/>
        </w:rPr>
        <w:t>signal).</w:t>
      </w:r>
    </w:p>
    <w:p w14:paraId="74CF5880">
      <w:pPr>
        <w:pStyle w:val="6"/>
        <w:ind w:left="120"/>
        <w:jc w:val="both"/>
      </w:pPr>
      <w:r>
        <w:t>Summary</w:t>
      </w:r>
      <w:r>
        <w:rPr>
          <w:spacing w:val="-6"/>
        </w:rPr>
        <w:t xml:space="preserve"> </w:t>
      </w:r>
      <w:r>
        <w:t>about Keypad</w:t>
      </w:r>
      <w:r>
        <w:rPr>
          <w:spacing w:val="2"/>
        </w:rPr>
        <w:t xml:space="preserve"> </w:t>
      </w:r>
      <w:r>
        <w:rPr>
          <w:spacing w:val="-2"/>
        </w:rPr>
        <w:t>pins:</w:t>
      </w:r>
    </w:p>
    <w:p w14:paraId="649294A0">
      <w:pPr>
        <w:pStyle w:val="10"/>
        <w:numPr>
          <w:ilvl w:val="0"/>
          <w:numId w:val="2"/>
        </w:numPr>
        <w:tabs>
          <w:tab w:val="left" w:pos="360"/>
        </w:tabs>
        <w:spacing w:before="0" w:after="0" w:line="240" w:lineRule="auto"/>
        <w:ind w:left="360" w:right="0" w:hanging="240"/>
        <w:jc w:val="both"/>
        <w:rPr>
          <w:sz w:val="24"/>
        </w:rPr>
      </w:pPr>
      <w:r>
        <w:rPr>
          <w:sz w:val="24"/>
        </w:rPr>
        <w:t>Maximum</w:t>
      </w:r>
      <w:r>
        <w:rPr>
          <w:spacing w:val="-3"/>
          <w:sz w:val="24"/>
        </w:rPr>
        <w:t xml:space="preserve"> </w:t>
      </w:r>
      <w:r>
        <w:rPr>
          <w:sz w:val="24"/>
        </w:rPr>
        <w:t>operation</w:t>
      </w:r>
      <w:r>
        <w:rPr>
          <w:spacing w:val="-2"/>
          <w:sz w:val="24"/>
        </w:rPr>
        <w:t xml:space="preserve"> </w:t>
      </w:r>
      <w:r>
        <w:rPr>
          <w:sz w:val="24"/>
        </w:rPr>
        <w:t>rating:</w:t>
      </w:r>
      <w:r>
        <w:rPr>
          <w:spacing w:val="-2"/>
          <w:sz w:val="24"/>
        </w:rPr>
        <w:t xml:space="preserve"> 24VDC</w:t>
      </w:r>
    </w:p>
    <w:p w14:paraId="5F72C74E">
      <w:pPr>
        <w:pStyle w:val="10"/>
        <w:numPr>
          <w:ilvl w:val="0"/>
          <w:numId w:val="2"/>
        </w:numPr>
        <w:tabs>
          <w:tab w:val="left" w:pos="426"/>
        </w:tabs>
        <w:spacing w:before="0" w:after="0" w:line="240" w:lineRule="auto"/>
        <w:ind w:left="120" w:right="40" w:firstLine="0"/>
        <w:jc w:val="both"/>
        <w:rPr>
          <w:sz w:val="24"/>
        </w:rPr>
      </w:pPr>
      <w:r>
        <w:rPr>
          <w:sz w:val="24"/>
        </w:rPr>
        <w:t xml:space="preserve">Insulation Resistance: 100M ohm, 30 </w:t>
      </w:r>
      <w:r>
        <w:rPr>
          <w:spacing w:val="-4"/>
          <w:sz w:val="24"/>
        </w:rPr>
        <w:t>MA.</w:t>
      </w:r>
    </w:p>
    <w:p w14:paraId="3FC0C0C7">
      <w:pPr>
        <w:pStyle w:val="10"/>
        <w:numPr>
          <w:ilvl w:val="0"/>
          <w:numId w:val="2"/>
        </w:numPr>
        <w:tabs>
          <w:tab w:val="left" w:pos="383"/>
        </w:tabs>
        <w:spacing w:before="0" w:after="0" w:line="240" w:lineRule="auto"/>
        <w:ind w:left="120" w:right="47" w:firstLine="0"/>
        <w:jc w:val="both"/>
        <w:rPr>
          <w:sz w:val="24"/>
        </w:rPr>
      </w:pPr>
      <w:r>
        <w:rPr>
          <w:sz w:val="24"/>
        </w:rPr>
        <w:t>Interface: 8 pins can be accessed in the form of 4X4 matrix.</w:t>
      </w:r>
    </w:p>
    <w:p w14:paraId="0BEF076E">
      <w:pPr>
        <w:pStyle w:val="6"/>
        <w:ind w:left="120" w:right="40"/>
        <w:jc w:val="both"/>
      </w:pPr>
      <w:r>
        <w:t>The keypad contains four lines, each consisting of three characters. The keypad wires</w:t>
      </w:r>
      <w:r>
        <w:rPr>
          <w:spacing w:val="-4"/>
        </w:rPr>
        <w:t xml:space="preserve"> </w:t>
      </w:r>
      <w:r>
        <w:t>are</w:t>
      </w:r>
      <w:r>
        <w:rPr>
          <w:spacing w:val="-5"/>
        </w:rPr>
        <w:t xml:space="preserve"> </w:t>
      </w:r>
      <w:r>
        <w:t>connected</w:t>
      </w:r>
      <w:r>
        <w:rPr>
          <w:spacing w:val="-4"/>
        </w:rPr>
        <w:t xml:space="preserve"> </w:t>
      </w:r>
      <w:r>
        <w:t>to</w:t>
      </w:r>
      <w:r>
        <w:rPr>
          <w:spacing w:val="-4"/>
        </w:rPr>
        <w:t xml:space="preserve"> </w:t>
      </w:r>
      <w:r>
        <w:t>the</w:t>
      </w:r>
      <w:r>
        <w:rPr>
          <w:spacing w:val="-5"/>
        </w:rPr>
        <w:t xml:space="preserve"> </w:t>
      </w:r>
      <w:r>
        <w:t>controller</w:t>
      </w:r>
      <w:r>
        <w:rPr>
          <w:spacing w:val="-4"/>
        </w:rPr>
        <w:t xml:space="preserve"> </w:t>
      </w:r>
      <w:r>
        <w:t>by</w:t>
      </w:r>
      <w:r>
        <w:rPr>
          <w:spacing w:val="-9"/>
        </w:rPr>
        <w:t xml:space="preserve"> </w:t>
      </w:r>
      <w:r>
        <w:t>the Ports (D2-D9) via pull-resistors each of 100M ohm resistance. The „*‟ key serves as enter, while the „A‟ key enables one to change the codes of the lock. The „#‟ key can also serve as key 9 for the input code and the „*‟ key can also serve as key</w:t>
      </w:r>
      <w:r>
        <w:rPr>
          <w:spacing w:val="-2"/>
        </w:rPr>
        <w:t xml:space="preserve"> </w:t>
      </w:r>
      <w:r>
        <w:t>8 for the</w:t>
      </w:r>
      <w:r>
        <w:rPr>
          <w:spacing w:val="-6"/>
        </w:rPr>
        <w:t xml:space="preserve"> </w:t>
      </w:r>
      <w:r>
        <w:t>input</w:t>
      </w:r>
      <w:r>
        <w:rPr>
          <w:spacing w:val="-5"/>
        </w:rPr>
        <w:t xml:space="preserve"> </w:t>
      </w:r>
      <w:r>
        <w:t>code.</w:t>
      </w:r>
      <w:r>
        <w:rPr>
          <w:spacing w:val="-6"/>
        </w:rPr>
        <w:t xml:space="preserve"> </w:t>
      </w:r>
      <w:r>
        <w:t>„LOCK‟</w:t>
      </w:r>
      <w:r>
        <w:rPr>
          <w:spacing w:val="-5"/>
        </w:rPr>
        <w:t xml:space="preserve"> </w:t>
      </w:r>
      <w:r>
        <w:t>key</w:t>
      </w:r>
      <w:r>
        <w:rPr>
          <w:spacing w:val="-10"/>
        </w:rPr>
        <w:t xml:space="preserve"> </w:t>
      </w:r>
      <w:r>
        <w:t>on</w:t>
      </w:r>
      <w:r>
        <w:rPr>
          <w:spacing w:val="-6"/>
        </w:rPr>
        <w:t xml:space="preserve"> </w:t>
      </w:r>
      <w:r>
        <w:t>the</w:t>
      </w:r>
      <w:r>
        <w:rPr>
          <w:spacing w:val="-6"/>
        </w:rPr>
        <w:t xml:space="preserve"> </w:t>
      </w:r>
      <w:r>
        <w:t>keypad is</w:t>
      </w:r>
      <w:r>
        <w:rPr>
          <w:spacing w:val="-5"/>
        </w:rPr>
        <w:t xml:space="preserve"> </w:t>
      </w:r>
      <w:r>
        <w:t>used</w:t>
      </w:r>
      <w:r>
        <w:rPr>
          <w:spacing w:val="-5"/>
        </w:rPr>
        <w:t xml:space="preserve"> </w:t>
      </w:r>
      <w:r>
        <w:t>to</w:t>
      </w:r>
      <w:r>
        <w:rPr>
          <w:spacing w:val="-5"/>
        </w:rPr>
        <w:t xml:space="preserve"> </w:t>
      </w:r>
      <w:r>
        <w:t>roll</w:t>
      </w:r>
      <w:r>
        <w:rPr>
          <w:spacing w:val="-5"/>
        </w:rPr>
        <w:t xml:space="preserve"> </w:t>
      </w:r>
      <w:r>
        <w:t>the</w:t>
      </w:r>
      <w:r>
        <w:rPr>
          <w:spacing w:val="-5"/>
        </w:rPr>
        <w:t xml:space="preserve"> </w:t>
      </w:r>
      <w:r>
        <w:t>electric</w:t>
      </w:r>
      <w:r>
        <w:rPr>
          <w:spacing w:val="-4"/>
        </w:rPr>
        <w:t xml:space="preserve"> </w:t>
      </w:r>
      <w:r>
        <w:t>motor</w:t>
      </w:r>
      <w:r>
        <w:rPr>
          <w:spacing w:val="-6"/>
        </w:rPr>
        <w:t xml:space="preserve"> </w:t>
      </w:r>
      <w:r>
        <w:t>anti-clock- wisely back to its lock state. The</w:t>
      </w:r>
      <w:r>
        <w:rPr>
          <w:spacing w:val="40"/>
        </w:rPr>
        <w:t xml:space="preserve"> </w:t>
      </w:r>
      <w:r>
        <w:t>„# ‟ key is the reset key which is used to reset the microcontroller to the default code in case the present code is forgotten.</w:t>
      </w:r>
    </w:p>
    <w:p w14:paraId="096CB241">
      <w:pPr>
        <w:pStyle w:val="6"/>
        <w:spacing w:before="80"/>
        <w:ind w:left="120" w:right="119"/>
        <w:jc w:val="both"/>
      </w:pPr>
      <w:r>
        <w:br w:type="column"/>
      </w:r>
      <w:r>
        <w:t>The keypad unit comprises mainly of the keyboard and its switches each can generate a discrete signal when processed. It</w:t>
      </w:r>
      <w:r>
        <w:rPr>
          <w:spacing w:val="-4"/>
        </w:rPr>
        <w:t xml:space="preserve"> </w:t>
      </w:r>
      <w:r>
        <w:t>is</w:t>
      </w:r>
      <w:r>
        <w:rPr>
          <w:spacing w:val="-4"/>
        </w:rPr>
        <w:t xml:space="preserve"> </w:t>
      </w:r>
      <w:r>
        <w:t>made</w:t>
      </w:r>
      <w:r>
        <w:rPr>
          <w:spacing w:val="-5"/>
        </w:rPr>
        <w:t xml:space="preserve"> </w:t>
      </w:r>
      <w:r>
        <w:t>up</w:t>
      </w:r>
      <w:r>
        <w:rPr>
          <w:spacing w:val="-2"/>
        </w:rPr>
        <w:t xml:space="preserve"> </w:t>
      </w:r>
      <w:r>
        <w:t>of</w:t>
      </w:r>
      <w:r>
        <w:rPr>
          <w:spacing w:val="-4"/>
        </w:rPr>
        <w:t xml:space="preserve"> </w:t>
      </w:r>
      <w:r>
        <w:t>ten</w:t>
      </w:r>
      <w:r>
        <w:rPr>
          <w:spacing w:val="-4"/>
        </w:rPr>
        <w:t xml:space="preserve"> </w:t>
      </w:r>
      <w:r>
        <w:t>switches,</w:t>
      </w:r>
      <w:r>
        <w:rPr>
          <w:spacing w:val="-4"/>
        </w:rPr>
        <w:t xml:space="preserve"> </w:t>
      </w:r>
      <w:r>
        <w:t>of</w:t>
      </w:r>
      <w:r>
        <w:rPr>
          <w:spacing w:val="-3"/>
        </w:rPr>
        <w:t xml:space="preserve"> </w:t>
      </w:r>
      <w:r>
        <w:t>which</w:t>
      </w:r>
      <w:r>
        <w:rPr>
          <w:spacing w:val="-4"/>
        </w:rPr>
        <w:t xml:space="preserve"> </w:t>
      </w:r>
      <w:r>
        <w:t>five will be used as the key in the secret code, another five will serve as the reset switches, and the remaining two will serve as a decoy.</w:t>
      </w:r>
    </w:p>
    <w:p w14:paraId="6DC848AF">
      <w:pPr>
        <w:pStyle w:val="6"/>
      </w:pPr>
    </w:p>
    <w:p w14:paraId="0A021966">
      <w:pPr>
        <w:pStyle w:val="6"/>
        <w:ind w:left="120" w:right="117"/>
        <w:jc w:val="both"/>
      </w:pPr>
      <w:r>
        <w:t>By using the ten switches, the number of possible combinations was calculated. By applying the permutation principle, the numbers of entries that can be made is given by;</w:t>
      </w:r>
    </w:p>
    <w:p w14:paraId="509F5FF9">
      <w:pPr>
        <w:spacing w:before="14" w:line="163" w:lineRule="auto"/>
        <w:ind w:left="120" w:right="0" w:firstLine="0"/>
        <w:jc w:val="both"/>
        <w:rPr>
          <w:rFonts w:ascii="Cambria Math"/>
          <w:sz w:val="17"/>
        </w:rPr>
      </w:pPr>
      <w:r>
        <w:rPr>
          <w:position w:val="-13"/>
          <w:sz w:val="24"/>
        </w:rPr>
        <w:t>P=</w:t>
      </w:r>
      <w:r>
        <w:rPr>
          <w:spacing w:val="-2"/>
          <w:position w:val="-13"/>
          <w:sz w:val="24"/>
        </w:rPr>
        <w:t xml:space="preserve"> </w:t>
      </w:r>
      <w:r>
        <w:rPr>
          <w:position w:val="-2"/>
          <w:sz w:val="16"/>
        </w:rPr>
        <w:t>10</w:t>
      </w:r>
      <w:r>
        <w:rPr>
          <w:position w:val="-13"/>
          <w:sz w:val="24"/>
        </w:rPr>
        <w:t>C</w:t>
      </w:r>
      <w:r>
        <w:rPr>
          <w:position w:val="-16"/>
          <w:sz w:val="16"/>
        </w:rPr>
        <w:t>5</w:t>
      </w:r>
      <w:r>
        <w:rPr>
          <w:spacing w:val="58"/>
          <w:position w:val="-16"/>
          <w:sz w:val="16"/>
        </w:rPr>
        <w:t xml:space="preserve"> </w:t>
      </w:r>
      <w:r>
        <w:rPr>
          <w:position w:val="-13"/>
          <w:sz w:val="24"/>
        </w:rPr>
        <w:t>=</w:t>
      </w:r>
      <w:r>
        <w:rPr>
          <w:spacing w:val="-19"/>
          <w:sz w:val="17"/>
          <w:u w:val="single"/>
        </w:rPr>
        <w:t xml:space="preserve"> </w:t>
      </w:r>
      <w:r>
        <w:rPr>
          <w:rFonts w:ascii="Cambria Math"/>
          <w:spacing w:val="-5"/>
          <w:sz w:val="17"/>
          <w:u w:val="single"/>
        </w:rPr>
        <w:t>10!</w:t>
      </w:r>
    </w:p>
    <w:p w14:paraId="33687A58">
      <w:pPr>
        <w:spacing w:before="0" w:line="134" w:lineRule="exact"/>
        <w:ind w:left="1085" w:right="0" w:firstLine="0"/>
        <w:jc w:val="left"/>
        <w:rPr>
          <w:rFonts w:ascii="Cambria Math"/>
          <w:sz w:val="17"/>
        </w:rPr>
      </w:pPr>
      <w:r>
        <w:rPr>
          <w:rFonts w:ascii="Cambria Math"/>
          <w:spacing w:val="-4"/>
          <w:sz w:val="17"/>
        </w:rPr>
        <w:t>5!5!</w:t>
      </w:r>
    </w:p>
    <w:p w14:paraId="10611348">
      <w:pPr>
        <w:spacing w:before="7" w:line="144" w:lineRule="auto"/>
        <w:ind w:left="300" w:right="0" w:firstLine="0"/>
        <w:jc w:val="left"/>
        <w:rPr>
          <w:sz w:val="24"/>
        </w:rPr>
      </w:pPr>
      <w:r>
        <w:rPr>
          <w:spacing w:val="-2"/>
          <w:position w:val="-13"/>
          <w:sz w:val="24"/>
        </w:rPr>
        <w:t>=</w:t>
      </w:r>
      <w:r>
        <w:rPr>
          <w:rFonts w:ascii="Cambria Math" w:hAnsi="Cambria Math"/>
          <w:spacing w:val="-2"/>
          <w:sz w:val="17"/>
          <w:u w:val="single"/>
        </w:rPr>
        <w:t>10×9×8×7×6×5×4×3×2×1</w:t>
      </w:r>
      <w:r>
        <w:rPr>
          <w:spacing w:val="-2"/>
          <w:position w:val="-13"/>
          <w:sz w:val="24"/>
        </w:rPr>
        <w:t>=252</w:t>
      </w:r>
    </w:p>
    <w:p w14:paraId="5EC269BB">
      <w:pPr>
        <w:spacing w:before="0" w:line="165" w:lineRule="exact"/>
        <w:ind w:left="480" w:right="0" w:firstLine="0"/>
        <w:jc w:val="left"/>
        <w:rPr>
          <w:rFonts w:ascii="Cambria Math" w:hAnsi="Cambria Math"/>
          <w:sz w:val="17"/>
        </w:rPr>
      </w:pPr>
      <w:r>
        <w:rPr>
          <w:rFonts w:ascii="Cambria Math" w:hAnsi="Cambria Math"/>
          <w:spacing w:val="-2"/>
          <w:sz w:val="17"/>
        </w:rPr>
        <w:t>5×4×3×2×1×5×4×3×2×1</w:t>
      </w:r>
    </w:p>
    <w:p w14:paraId="0FFF271E">
      <w:pPr>
        <w:pStyle w:val="6"/>
        <w:spacing w:line="257" w:lineRule="exact"/>
        <w:ind w:left="120"/>
        <w:jc w:val="both"/>
      </w:pPr>
      <w:r>
        <w:t>This</w:t>
      </w:r>
      <w:r>
        <w:rPr>
          <w:spacing w:val="73"/>
        </w:rPr>
        <w:t xml:space="preserve"> </w:t>
      </w:r>
      <w:r>
        <w:t>means</w:t>
      </w:r>
      <w:r>
        <w:rPr>
          <w:spacing w:val="73"/>
        </w:rPr>
        <w:t xml:space="preserve"> </w:t>
      </w:r>
      <w:r>
        <w:t>that</w:t>
      </w:r>
      <w:r>
        <w:rPr>
          <w:spacing w:val="73"/>
        </w:rPr>
        <w:t xml:space="preserve"> </w:t>
      </w:r>
      <w:r>
        <w:t>there</w:t>
      </w:r>
      <w:r>
        <w:rPr>
          <w:spacing w:val="74"/>
        </w:rPr>
        <w:t xml:space="preserve"> </w:t>
      </w:r>
      <w:r>
        <w:t>are</w:t>
      </w:r>
      <w:r>
        <w:rPr>
          <w:spacing w:val="71"/>
        </w:rPr>
        <w:t xml:space="preserve"> </w:t>
      </w:r>
      <w:r>
        <w:t>252</w:t>
      </w:r>
      <w:r>
        <w:rPr>
          <w:spacing w:val="73"/>
        </w:rPr>
        <w:t xml:space="preserve"> </w:t>
      </w:r>
      <w:r>
        <w:t>ways</w:t>
      </w:r>
      <w:r>
        <w:rPr>
          <w:spacing w:val="74"/>
        </w:rPr>
        <w:t xml:space="preserve"> </w:t>
      </w:r>
      <w:r>
        <w:rPr>
          <w:spacing w:val="-5"/>
        </w:rPr>
        <w:t>in</w:t>
      </w:r>
    </w:p>
    <w:p w14:paraId="17E559C7">
      <w:pPr>
        <w:pStyle w:val="6"/>
        <w:ind w:left="120" w:right="121"/>
        <w:jc w:val="both"/>
      </w:pPr>
      <w:r>
        <w:t>which this combination can be set, which means that the probability</w:t>
      </w:r>
      <w:r>
        <w:rPr>
          <w:spacing w:val="-2"/>
        </w:rPr>
        <w:t xml:space="preserve"> </w:t>
      </w:r>
      <w:r>
        <w:t>of an intruder</w:t>
      </w:r>
      <w:r>
        <w:rPr>
          <w:spacing w:val="-1"/>
        </w:rPr>
        <w:t xml:space="preserve"> </w:t>
      </w:r>
      <w:r>
        <w:t xml:space="preserve">to break the code is around 1 out of 252 </w:t>
      </w:r>
      <w:r>
        <w:rPr>
          <w:spacing w:val="-2"/>
        </w:rPr>
        <w:t>ways[16].</w:t>
      </w:r>
    </w:p>
    <w:p w14:paraId="677BF22D">
      <w:pPr>
        <w:pStyle w:val="6"/>
        <w:spacing w:before="5"/>
      </w:pPr>
    </w:p>
    <w:p w14:paraId="6CBCE4A4">
      <w:pPr>
        <w:pStyle w:val="2"/>
        <w:jc w:val="both"/>
      </w:pPr>
      <w:r>
        <w:t xml:space="preserve">CONTROLLER </w:t>
      </w:r>
      <w:r>
        <w:rPr>
          <w:spacing w:val="-4"/>
        </w:rPr>
        <w:t>UNIT</w:t>
      </w:r>
    </w:p>
    <w:p w14:paraId="7531D232">
      <w:pPr>
        <w:pStyle w:val="6"/>
        <w:tabs>
          <w:tab w:val="left" w:pos="3307"/>
        </w:tabs>
        <w:ind w:left="120" w:right="118"/>
        <w:jc w:val="both"/>
      </w:pPr>
      <w:r>
        <w:t>The Arduino Uno is a microcontroller board based on the ATmega328 .It has fourteen</w:t>
      </w:r>
      <w:r>
        <w:rPr>
          <w:spacing w:val="-7"/>
        </w:rPr>
        <w:t xml:space="preserve"> </w:t>
      </w:r>
      <w:r>
        <w:t>digital</w:t>
      </w:r>
      <w:r>
        <w:rPr>
          <w:spacing w:val="-6"/>
        </w:rPr>
        <w:t xml:space="preserve"> </w:t>
      </w:r>
      <w:r>
        <w:t>input/output</w:t>
      </w:r>
      <w:r>
        <w:rPr>
          <w:spacing w:val="-7"/>
        </w:rPr>
        <w:t xml:space="preserve"> </w:t>
      </w:r>
      <w:r>
        <w:t>pins</w:t>
      </w:r>
      <w:r>
        <w:rPr>
          <w:spacing w:val="-7"/>
        </w:rPr>
        <w:t xml:space="preserve"> </w:t>
      </w:r>
      <w:r>
        <w:t>(of</w:t>
      </w:r>
      <w:r>
        <w:rPr>
          <w:spacing w:val="-9"/>
        </w:rPr>
        <w:t xml:space="preserve"> </w:t>
      </w:r>
      <w:r>
        <w:t>which 6 can be used as PWM outputs), 6 analog inputs, a sixteen MHz crystal oscillator, a USB connection, a energy jack, an ICSP header, and a reset button. It contains everything needed to support the microcontroller; simply connect it to a computer with a USB cable or power it with a AC-to-DC adapter or battery to get started.</w:t>
      </w:r>
      <w:r>
        <w:rPr>
          <w:spacing w:val="-2"/>
        </w:rPr>
        <w:t xml:space="preserve"> </w:t>
      </w:r>
      <w:r>
        <w:t>The</w:t>
      </w:r>
      <w:r>
        <w:rPr>
          <w:spacing w:val="-2"/>
        </w:rPr>
        <w:t xml:space="preserve"> </w:t>
      </w:r>
      <w:r>
        <w:t>Uno</w:t>
      </w:r>
      <w:r>
        <w:rPr>
          <w:spacing w:val="-2"/>
        </w:rPr>
        <w:t xml:space="preserve"> </w:t>
      </w:r>
      <w:r>
        <w:t>differs</w:t>
      </w:r>
      <w:r>
        <w:rPr>
          <w:spacing w:val="-2"/>
        </w:rPr>
        <w:t xml:space="preserve"> </w:t>
      </w:r>
      <w:r>
        <w:t>from</w:t>
      </w:r>
      <w:r>
        <w:rPr>
          <w:spacing w:val="-2"/>
        </w:rPr>
        <w:t xml:space="preserve"> </w:t>
      </w:r>
      <w:r>
        <w:t>all</w:t>
      </w:r>
      <w:r>
        <w:rPr>
          <w:spacing w:val="-1"/>
        </w:rPr>
        <w:t xml:space="preserve"> </w:t>
      </w:r>
      <w:r>
        <w:t xml:space="preserve">preceding boards in that it does not use the FTDI USB-to-serial driver chip. Instead, it features the Atmega8U2 programmed as a </w:t>
      </w:r>
      <w:r>
        <w:rPr>
          <w:spacing w:val="-2"/>
        </w:rPr>
        <w:t>USB-to-serial</w:t>
      </w:r>
      <w:r>
        <w:tab/>
      </w:r>
      <w:r>
        <w:rPr>
          <w:spacing w:val="-2"/>
        </w:rPr>
        <w:t xml:space="preserve">converter. </w:t>
      </w:r>
      <w:r>
        <w:t>"Uno" means one in Italian and is named</w:t>
      </w:r>
      <w:r>
        <w:rPr>
          <w:spacing w:val="40"/>
        </w:rPr>
        <w:t xml:space="preserve"> </w:t>
      </w:r>
      <w:r>
        <w:t>to</w:t>
      </w:r>
      <w:r>
        <w:rPr>
          <w:spacing w:val="30"/>
        </w:rPr>
        <w:t xml:space="preserve"> </w:t>
      </w:r>
      <w:r>
        <w:t>mark</w:t>
      </w:r>
      <w:r>
        <w:rPr>
          <w:spacing w:val="30"/>
        </w:rPr>
        <w:t xml:space="preserve"> </w:t>
      </w:r>
      <w:r>
        <w:t>the</w:t>
      </w:r>
      <w:r>
        <w:rPr>
          <w:spacing w:val="31"/>
        </w:rPr>
        <w:t xml:space="preserve"> </w:t>
      </w:r>
      <w:r>
        <w:t>upcoming</w:t>
      </w:r>
      <w:r>
        <w:rPr>
          <w:spacing w:val="30"/>
        </w:rPr>
        <w:t xml:space="preserve"> </w:t>
      </w:r>
      <w:r>
        <w:t>release</w:t>
      </w:r>
      <w:r>
        <w:rPr>
          <w:spacing w:val="31"/>
        </w:rPr>
        <w:t xml:space="preserve"> </w:t>
      </w:r>
      <w:r>
        <w:t>of</w:t>
      </w:r>
      <w:r>
        <w:rPr>
          <w:spacing w:val="32"/>
        </w:rPr>
        <w:t xml:space="preserve"> </w:t>
      </w:r>
      <w:r>
        <w:rPr>
          <w:spacing w:val="-2"/>
        </w:rPr>
        <w:t>Arduino</w:t>
      </w:r>
    </w:p>
    <w:p w14:paraId="34A9F4C1">
      <w:pPr>
        <w:pStyle w:val="6"/>
        <w:ind w:left="120" w:right="116"/>
        <w:jc w:val="both"/>
      </w:pPr>
      <w:r>
        <w:t>1.0. The Uno and version 1.0 will be the reference versions of Arduno, moving forward.</w:t>
      </w:r>
      <w:r>
        <w:rPr>
          <w:spacing w:val="-3"/>
        </w:rPr>
        <w:t xml:space="preserve"> </w:t>
      </w:r>
      <w:r>
        <w:t>The</w:t>
      </w:r>
      <w:r>
        <w:rPr>
          <w:spacing w:val="-2"/>
        </w:rPr>
        <w:t xml:space="preserve"> </w:t>
      </w:r>
      <w:r>
        <w:t>Uno</w:t>
      </w:r>
      <w:r>
        <w:rPr>
          <w:spacing w:val="-3"/>
        </w:rPr>
        <w:t xml:space="preserve"> </w:t>
      </w:r>
      <w:r>
        <w:t>is</w:t>
      </w:r>
      <w:r>
        <w:rPr>
          <w:spacing w:val="-3"/>
        </w:rPr>
        <w:t xml:space="preserve"> </w:t>
      </w:r>
      <w:r>
        <w:t>the</w:t>
      </w:r>
      <w:r>
        <w:rPr>
          <w:spacing w:val="-4"/>
        </w:rPr>
        <w:t xml:space="preserve"> </w:t>
      </w:r>
      <w:r>
        <w:t>latest</w:t>
      </w:r>
      <w:r>
        <w:rPr>
          <w:spacing w:val="-3"/>
        </w:rPr>
        <w:t xml:space="preserve"> </w:t>
      </w:r>
      <w:r>
        <w:t>in</w:t>
      </w:r>
      <w:r>
        <w:rPr>
          <w:spacing w:val="-3"/>
        </w:rPr>
        <w:t xml:space="preserve"> </w:t>
      </w:r>
      <w:r>
        <w:t>a</w:t>
      </w:r>
      <w:r>
        <w:rPr>
          <w:spacing w:val="-2"/>
        </w:rPr>
        <w:t xml:space="preserve"> </w:t>
      </w:r>
      <w:r>
        <w:t>series</w:t>
      </w:r>
      <w:r>
        <w:rPr>
          <w:spacing w:val="-2"/>
        </w:rPr>
        <w:t xml:space="preserve"> </w:t>
      </w:r>
      <w:r>
        <w:t xml:space="preserve">of </w:t>
      </w:r>
      <w:r>
        <w:rPr>
          <w:spacing w:val="-2"/>
        </w:rPr>
        <w:t>USBArduinoboards[2].</w:t>
      </w:r>
    </w:p>
    <w:p w14:paraId="3FFE99E0">
      <w:pPr>
        <w:spacing w:after="0"/>
        <w:jc w:val="both"/>
        <w:sectPr>
          <w:pgSz w:w="11910" w:h="16840"/>
          <w:pgMar w:top="1720" w:right="1320" w:bottom="1260" w:left="1320" w:header="616" w:footer="1067" w:gutter="0"/>
          <w:cols w:equalWidth="0" w:num="2">
            <w:col w:w="4318" w:space="555"/>
            <w:col w:w="4397"/>
          </w:cols>
        </w:sectPr>
      </w:pPr>
    </w:p>
    <w:p w14:paraId="030FEBD1">
      <w:pPr>
        <w:pStyle w:val="2"/>
        <w:spacing w:before="84"/>
      </w:pPr>
      <w:r>
        <w:t>SPECIFICATION</w:t>
      </w:r>
      <w:r>
        <w:rPr>
          <w:spacing w:val="-6"/>
        </w:rPr>
        <w:t xml:space="preserve"> </w:t>
      </w:r>
      <w:r>
        <w:rPr>
          <w:spacing w:val="-2"/>
        </w:rPr>
        <w:t>SUMMARY</w:t>
      </w:r>
    </w:p>
    <w:p w14:paraId="1232F004">
      <w:pPr>
        <w:pStyle w:val="6"/>
        <w:tabs>
          <w:tab w:val="left" w:pos="7932"/>
        </w:tabs>
        <w:spacing w:line="274" w:lineRule="exact"/>
        <w:ind w:left="120"/>
      </w:pPr>
      <w:r>
        <w:rPr>
          <w:spacing w:val="-2"/>
        </w:rPr>
        <w:t>Microcontroller</w:t>
      </w:r>
      <w:r>
        <w:tab/>
      </w:r>
      <w:r>
        <w:rPr>
          <w:spacing w:val="-2"/>
        </w:rPr>
        <w:t>ATmega328</w:t>
      </w:r>
    </w:p>
    <w:p w14:paraId="64C98CE1">
      <w:pPr>
        <w:pStyle w:val="6"/>
        <w:tabs>
          <w:tab w:val="left" w:pos="8855"/>
        </w:tabs>
        <w:ind w:left="120"/>
      </w:pPr>
      <w:r>
        <w:t>Operating</w:t>
      </w:r>
      <w:r>
        <w:rPr>
          <w:spacing w:val="28"/>
        </w:rPr>
        <w:t xml:space="preserve"> </w:t>
      </w:r>
      <w:r>
        <w:rPr>
          <w:spacing w:val="-2"/>
        </w:rPr>
        <w:t>Voltage</w:t>
      </w:r>
      <w:r>
        <w:tab/>
      </w:r>
      <w:r>
        <w:rPr>
          <w:spacing w:val="-5"/>
        </w:rPr>
        <w:t>5V</w:t>
      </w:r>
    </w:p>
    <w:p w14:paraId="78C974A6">
      <w:pPr>
        <w:pStyle w:val="6"/>
        <w:tabs>
          <w:tab w:val="left" w:pos="8514"/>
        </w:tabs>
        <w:ind w:left="120"/>
      </w:pPr>
      <w:r>
        <w:t>Input</w:t>
      </w:r>
      <w:r>
        <w:rPr>
          <w:spacing w:val="36"/>
        </w:rPr>
        <w:t xml:space="preserve"> </w:t>
      </w:r>
      <w:r>
        <w:t>Voltage</w:t>
      </w:r>
      <w:r>
        <w:rPr>
          <w:spacing w:val="36"/>
        </w:rPr>
        <w:t xml:space="preserve"> </w:t>
      </w:r>
      <w:r>
        <w:rPr>
          <w:spacing w:val="-2"/>
        </w:rPr>
        <w:t>(recommended)</w:t>
      </w:r>
      <w:r>
        <w:tab/>
      </w:r>
      <w:r>
        <w:t>7-</w:t>
      </w:r>
      <w:r>
        <w:rPr>
          <w:spacing w:val="-5"/>
        </w:rPr>
        <w:t>12V</w:t>
      </w:r>
    </w:p>
    <w:p w14:paraId="594BB3FF">
      <w:pPr>
        <w:pStyle w:val="6"/>
        <w:tabs>
          <w:tab w:val="left" w:pos="8521"/>
        </w:tabs>
        <w:ind w:left="120"/>
      </w:pPr>
      <w:r>
        <w:t>Input</w:t>
      </w:r>
      <w:r>
        <w:rPr>
          <w:spacing w:val="26"/>
        </w:rPr>
        <w:t xml:space="preserve"> </w:t>
      </w:r>
      <w:r>
        <w:t>Voltage</w:t>
      </w:r>
      <w:r>
        <w:rPr>
          <w:spacing w:val="29"/>
        </w:rPr>
        <w:t xml:space="preserve"> </w:t>
      </w:r>
      <w:r>
        <w:rPr>
          <w:spacing w:val="-2"/>
        </w:rPr>
        <w:t>(limits)</w:t>
      </w:r>
      <w:r>
        <w:tab/>
      </w:r>
      <w:r>
        <w:t>6-</w:t>
      </w:r>
      <w:r>
        <w:rPr>
          <w:spacing w:val="-5"/>
        </w:rPr>
        <w:t>20V</w:t>
      </w:r>
    </w:p>
    <w:p w14:paraId="3BC51412">
      <w:pPr>
        <w:pStyle w:val="6"/>
        <w:tabs>
          <w:tab w:val="left" w:pos="6286"/>
        </w:tabs>
        <w:ind w:left="120"/>
      </w:pPr>
      <w:r>
        <w:t>Digital</w:t>
      </w:r>
      <w:r>
        <w:rPr>
          <w:spacing w:val="4"/>
        </w:rPr>
        <w:t xml:space="preserve"> </w:t>
      </w:r>
      <w:r>
        <w:t>I/O</w:t>
      </w:r>
      <w:r>
        <w:rPr>
          <w:spacing w:val="3"/>
        </w:rPr>
        <w:t xml:space="preserve"> </w:t>
      </w:r>
      <w:r>
        <w:rPr>
          <w:spacing w:val="-4"/>
        </w:rPr>
        <w:t>Pins</w:t>
      </w:r>
      <w:r>
        <w:tab/>
      </w:r>
      <w:r>
        <w:t>14</w:t>
      </w:r>
      <w:r>
        <w:rPr>
          <w:spacing w:val="5"/>
        </w:rPr>
        <w:t xml:space="preserve"> </w:t>
      </w:r>
      <w:r>
        <w:t>(of</w:t>
      </w:r>
      <w:r>
        <w:rPr>
          <w:spacing w:val="4"/>
        </w:rPr>
        <w:t xml:space="preserve"> </w:t>
      </w:r>
      <w:r>
        <w:t>which</w:t>
      </w:r>
      <w:r>
        <w:rPr>
          <w:spacing w:val="5"/>
        </w:rPr>
        <w:t xml:space="preserve"> </w:t>
      </w:r>
      <w:r>
        <w:t>6</w:t>
      </w:r>
      <w:r>
        <w:rPr>
          <w:spacing w:val="5"/>
        </w:rPr>
        <w:t xml:space="preserve"> </w:t>
      </w:r>
      <w:r>
        <w:t>provide</w:t>
      </w:r>
      <w:r>
        <w:rPr>
          <w:spacing w:val="5"/>
        </w:rPr>
        <w:t xml:space="preserve"> </w:t>
      </w:r>
      <w:r>
        <w:rPr>
          <w:spacing w:val="-5"/>
        </w:rPr>
        <w:t>PWM</w:t>
      </w:r>
    </w:p>
    <w:p w14:paraId="43EE1910">
      <w:pPr>
        <w:pStyle w:val="6"/>
        <w:ind w:left="120"/>
      </w:pPr>
      <w:r>
        <w:rPr>
          <w:spacing w:val="-2"/>
        </w:rPr>
        <w:t>output)</w:t>
      </w:r>
    </w:p>
    <w:p w14:paraId="46B1592A">
      <w:pPr>
        <w:pStyle w:val="6"/>
        <w:tabs>
          <w:tab w:val="left" w:pos="8501"/>
        </w:tabs>
        <w:ind w:left="120"/>
      </w:pPr>
      <w:r>
        <w:t>Analog</w:t>
      </w:r>
      <w:r>
        <w:rPr>
          <w:spacing w:val="32"/>
        </w:rPr>
        <w:t xml:space="preserve"> </w:t>
      </w:r>
      <w:r>
        <w:rPr>
          <w:spacing w:val="-2"/>
        </w:rPr>
        <w:t>Input</w:t>
      </w:r>
      <w:r>
        <w:tab/>
      </w:r>
      <w:r>
        <w:t>Pins</w:t>
      </w:r>
      <w:r>
        <w:rPr>
          <w:spacing w:val="32"/>
        </w:rPr>
        <w:t xml:space="preserve"> </w:t>
      </w:r>
      <w:r>
        <w:rPr>
          <w:spacing w:val="-10"/>
        </w:rPr>
        <w:t>6</w:t>
      </w:r>
    </w:p>
    <w:p w14:paraId="0B815C91">
      <w:pPr>
        <w:pStyle w:val="6"/>
        <w:tabs>
          <w:tab w:val="left" w:pos="8447"/>
        </w:tabs>
        <w:ind w:left="120"/>
      </w:pPr>
      <w:r>
        <w:t>DC</w:t>
      </w:r>
      <w:r>
        <w:rPr>
          <w:spacing w:val="36"/>
        </w:rPr>
        <w:t xml:space="preserve"> </w:t>
      </w:r>
      <w:r>
        <w:t>Current</w:t>
      </w:r>
      <w:r>
        <w:rPr>
          <w:spacing w:val="36"/>
        </w:rPr>
        <w:t xml:space="preserve"> </w:t>
      </w:r>
      <w:r>
        <w:t>per</w:t>
      </w:r>
      <w:r>
        <w:rPr>
          <w:spacing w:val="39"/>
        </w:rPr>
        <w:t xml:space="preserve"> </w:t>
      </w:r>
      <w:r>
        <w:t>I/O</w:t>
      </w:r>
      <w:r>
        <w:rPr>
          <w:spacing w:val="37"/>
        </w:rPr>
        <w:t xml:space="preserve"> </w:t>
      </w:r>
      <w:r>
        <w:rPr>
          <w:spacing w:val="-5"/>
        </w:rPr>
        <w:t>Pin</w:t>
      </w:r>
      <w:r>
        <w:tab/>
      </w:r>
      <w:r>
        <w:t>40</w:t>
      </w:r>
      <w:r>
        <w:rPr>
          <w:spacing w:val="40"/>
        </w:rPr>
        <w:t xml:space="preserve"> </w:t>
      </w:r>
      <w:r>
        <w:rPr>
          <w:spacing w:val="-5"/>
        </w:rPr>
        <w:t>mA</w:t>
      </w:r>
    </w:p>
    <w:p w14:paraId="17D25C3E">
      <w:pPr>
        <w:pStyle w:val="6"/>
        <w:tabs>
          <w:tab w:val="left" w:pos="8433"/>
        </w:tabs>
        <w:ind w:left="120"/>
      </w:pPr>
      <w:r>
        <w:t>DC</w:t>
      </w:r>
      <w:r>
        <w:rPr>
          <w:spacing w:val="39"/>
        </w:rPr>
        <w:t xml:space="preserve"> </w:t>
      </w:r>
      <w:r>
        <w:t>Current</w:t>
      </w:r>
      <w:r>
        <w:rPr>
          <w:spacing w:val="40"/>
        </w:rPr>
        <w:t xml:space="preserve"> </w:t>
      </w:r>
      <w:r>
        <w:t>for</w:t>
      </w:r>
      <w:r>
        <w:rPr>
          <w:spacing w:val="38"/>
        </w:rPr>
        <w:t xml:space="preserve"> </w:t>
      </w:r>
      <w:r>
        <w:t>3.3V</w:t>
      </w:r>
      <w:r>
        <w:rPr>
          <w:spacing w:val="40"/>
        </w:rPr>
        <w:t xml:space="preserve"> </w:t>
      </w:r>
      <w:r>
        <w:rPr>
          <w:spacing w:val="-5"/>
        </w:rPr>
        <w:t>Pin</w:t>
      </w:r>
      <w:r>
        <w:tab/>
      </w:r>
      <w:r>
        <w:t>50</w:t>
      </w:r>
      <w:r>
        <w:rPr>
          <w:spacing w:val="40"/>
        </w:rPr>
        <w:t xml:space="preserve"> </w:t>
      </w:r>
      <w:r>
        <w:rPr>
          <w:spacing w:val="-5"/>
        </w:rPr>
        <w:t>mA</w:t>
      </w:r>
    </w:p>
    <w:p w14:paraId="1E823935">
      <w:pPr>
        <w:pStyle w:val="6"/>
        <w:tabs>
          <w:tab w:val="left" w:pos="5958"/>
        </w:tabs>
        <w:spacing w:before="1"/>
        <w:ind w:left="120" w:right="132"/>
      </w:pPr>
      <w:r>
        <w:t>Flash Memory</w:t>
      </w:r>
      <w:r>
        <w:tab/>
      </w:r>
      <w:r>
        <w:t xml:space="preserve">32 KB of which 0.5 KB used by </w:t>
      </w:r>
      <w:r>
        <w:rPr>
          <w:spacing w:val="-2"/>
        </w:rPr>
        <w:t>bootloader</w:t>
      </w:r>
    </w:p>
    <w:p w14:paraId="746B4C3D">
      <w:pPr>
        <w:pStyle w:val="6"/>
        <w:tabs>
          <w:tab w:val="left" w:pos="8596"/>
        </w:tabs>
        <w:ind w:left="120"/>
      </w:pPr>
      <w:r>
        <w:rPr>
          <w:spacing w:val="-4"/>
        </w:rPr>
        <w:t>SRAM</w:t>
      </w:r>
      <w:r>
        <w:tab/>
      </w:r>
      <w:r>
        <w:t>2</w:t>
      </w:r>
      <w:r>
        <w:rPr>
          <w:spacing w:val="40"/>
        </w:rPr>
        <w:t xml:space="preserve"> </w:t>
      </w:r>
      <w:r>
        <w:rPr>
          <w:spacing w:val="-5"/>
        </w:rPr>
        <w:t>KB</w:t>
      </w:r>
    </w:p>
    <w:p w14:paraId="45285E99">
      <w:pPr>
        <w:pStyle w:val="6"/>
        <w:tabs>
          <w:tab w:val="left" w:pos="8574"/>
        </w:tabs>
        <w:ind w:left="120"/>
      </w:pPr>
      <w:r>
        <w:rPr>
          <w:spacing w:val="-2"/>
        </w:rPr>
        <w:t>EEPROM</w:t>
      </w:r>
      <w:r>
        <w:tab/>
      </w:r>
      <w:r>
        <w:t>1</w:t>
      </w:r>
      <w:r>
        <w:rPr>
          <w:spacing w:val="42"/>
        </w:rPr>
        <w:t xml:space="preserve"> </w:t>
      </w:r>
      <w:r>
        <w:rPr>
          <w:spacing w:val="-5"/>
        </w:rPr>
        <w:t>KB</w:t>
      </w:r>
    </w:p>
    <w:p w14:paraId="20F7FCB2">
      <w:pPr>
        <w:pStyle w:val="6"/>
        <w:tabs>
          <w:tab w:val="left" w:pos="5299"/>
        </w:tabs>
        <w:ind w:left="120"/>
      </w:pPr>
      <w:r>
        <w:t xml:space="preserve">Clock </w:t>
      </w:r>
      <w:r>
        <w:rPr>
          <w:spacing w:val="-2"/>
        </w:rPr>
        <w:t>Speed</w:t>
      </w:r>
      <w:r>
        <w:tab/>
      </w:r>
      <w:r>
        <w:t xml:space="preserve">16 </w:t>
      </w:r>
      <w:r>
        <w:rPr>
          <w:spacing w:val="-5"/>
        </w:rPr>
        <w:t>MHz</w:t>
      </w:r>
    </w:p>
    <w:p w14:paraId="17D3F1AA">
      <w:pPr>
        <w:pStyle w:val="6"/>
        <w:spacing w:before="2"/>
        <w:rPr>
          <w:sz w:val="16"/>
        </w:rPr>
      </w:pPr>
    </w:p>
    <w:p w14:paraId="05D64D12">
      <w:pPr>
        <w:spacing w:after="0"/>
        <w:rPr>
          <w:sz w:val="16"/>
        </w:rPr>
        <w:sectPr>
          <w:pgSz w:w="11910" w:h="16840"/>
          <w:pgMar w:top="1720" w:right="1320" w:bottom="1260" w:left="1320" w:header="616" w:footer="1067" w:gutter="0"/>
          <w:cols w:space="720" w:num="1"/>
        </w:sectPr>
      </w:pPr>
    </w:p>
    <w:p w14:paraId="1442FE19">
      <w:pPr>
        <w:pStyle w:val="2"/>
        <w:spacing w:before="95"/>
        <w:jc w:val="both"/>
      </w:pPr>
      <w:r>
        <w:t>POWER</w:t>
      </w:r>
      <w:r>
        <w:rPr>
          <w:spacing w:val="-2"/>
        </w:rPr>
        <w:t xml:space="preserve"> </w:t>
      </w:r>
      <w:r>
        <w:t>OF</w:t>
      </w:r>
      <w:r>
        <w:rPr>
          <w:spacing w:val="-3"/>
        </w:rPr>
        <w:t xml:space="preserve"> </w:t>
      </w:r>
      <w:r>
        <w:t xml:space="preserve">THE </w:t>
      </w:r>
      <w:r>
        <w:rPr>
          <w:spacing w:val="-2"/>
        </w:rPr>
        <w:t>BOARD</w:t>
      </w:r>
    </w:p>
    <w:p w14:paraId="3C19BCE9">
      <w:pPr>
        <w:pStyle w:val="6"/>
        <w:ind w:left="120" w:right="42"/>
        <w:jc w:val="both"/>
      </w:pPr>
      <w:r>
        <w:t xml:space="preserve">The Arduino Uno can be powered thru the USB connection or with an outside power supply. The energy source is chosen </w:t>
      </w:r>
      <w:r>
        <w:rPr>
          <w:spacing w:val="-2"/>
        </w:rPr>
        <w:t>automatically.</w:t>
      </w:r>
    </w:p>
    <w:p w14:paraId="510A2617">
      <w:pPr>
        <w:pStyle w:val="6"/>
        <w:ind w:left="120" w:right="42"/>
        <w:jc w:val="both"/>
      </w:pPr>
      <w:r>
        <w:t>External (non-USB)</w:t>
      </w:r>
      <w:r>
        <w:rPr>
          <w:spacing w:val="-1"/>
        </w:rPr>
        <w:t xml:space="preserve"> </w:t>
      </w:r>
      <w:r>
        <w:t>energy</w:t>
      </w:r>
      <w:r>
        <w:rPr>
          <w:spacing w:val="-3"/>
        </w:rPr>
        <w:t xml:space="preserve"> </w:t>
      </w:r>
      <w:r>
        <w:t xml:space="preserve">can come both from an AC-to-DC adapter (wall-wart) or </w:t>
      </w:r>
      <w:r>
        <w:rPr>
          <w:spacing w:val="-2"/>
        </w:rPr>
        <w:t>battery.</w:t>
      </w:r>
    </w:p>
    <w:p w14:paraId="36B700A0">
      <w:pPr>
        <w:pStyle w:val="6"/>
        <w:spacing w:before="274"/>
        <w:ind w:left="120" w:right="39"/>
        <w:jc w:val="both"/>
      </w:pPr>
      <w:r>
        <w:t>The adapter may be linked by way of plugging</w:t>
      </w:r>
      <w:r>
        <w:rPr>
          <w:spacing w:val="-3"/>
        </w:rPr>
        <w:t xml:space="preserve"> </w:t>
      </w:r>
      <w:r>
        <w:t>a</w:t>
      </w:r>
      <w:r>
        <w:rPr>
          <w:spacing w:val="-2"/>
        </w:rPr>
        <w:t xml:space="preserve"> </w:t>
      </w:r>
      <w:r>
        <w:t>2.1mm center-fine</w:t>
      </w:r>
      <w:r>
        <w:rPr>
          <w:spacing w:val="-2"/>
        </w:rPr>
        <w:t xml:space="preserve"> </w:t>
      </w:r>
      <w:r>
        <w:t>plug</w:t>
      </w:r>
      <w:r>
        <w:rPr>
          <w:spacing w:val="-3"/>
        </w:rPr>
        <w:t xml:space="preserve"> </w:t>
      </w:r>
      <w:r>
        <w:t>into</w:t>
      </w:r>
      <w:r>
        <w:rPr>
          <w:spacing w:val="-1"/>
        </w:rPr>
        <w:t xml:space="preserve"> </w:t>
      </w:r>
      <w:r>
        <w:t>the board's power jack. Leads from a battery may be inserted within the Gnd and Vin pin headers of the power connector.</w:t>
      </w:r>
    </w:p>
    <w:p w14:paraId="029C1F2C">
      <w:pPr>
        <w:pStyle w:val="6"/>
      </w:pPr>
    </w:p>
    <w:p w14:paraId="39CB8773">
      <w:pPr>
        <w:pStyle w:val="6"/>
        <w:ind w:left="120" w:right="38"/>
        <w:jc w:val="both"/>
      </w:pPr>
      <w:r>
        <w:t xml:space="preserve">The board can perform on an outside supply of 6 to 20 volts. If provided with much less than 7V, but, the 5V pin may also deliver much less than five volts and the board can be unstable. If the use of more than 12V, the voltage regulator can also overheat and damage the board. The encouraged variety is 7 to twelve volts </w:t>
      </w:r>
      <w:r>
        <w:rPr>
          <w:spacing w:val="-2"/>
        </w:rPr>
        <w:t>[11].</w:t>
      </w:r>
    </w:p>
    <w:p w14:paraId="3ABC5D01">
      <w:pPr>
        <w:pStyle w:val="6"/>
        <w:spacing w:before="1"/>
        <w:ind w:left="120"/>
        <w:jc w:val="both"/>
      </w:pPr>
      <w:r>
        <w:t>The</w:t>
      </w:r>
      <w:r>
        <w:rPr>
          <w:spacing w:val="58"/>
          <w:w w:val="150"/>
        </w:rPr>
        <w:t xml:space="preserve">  </w:t>
      </w:r>
      <w:r>
        <w:t>power</w:t>
      </w:r>
      <w:r>
        <w:rPr>
          <w:spacing w:val="61"/>
          <w:w w:val="150"/>
        </w:rPr>
        <w:t xml:space="preserve">  </w:t>
      </w:r>
      <w:r>
        <w:t>pins</w:t>
      </w:r>
      <w:r>
        <w:rPr>
          <w:spacing w:val="60"/>
          <w:w w:val="150"/>
        </w:rPr>
        <w:t xml:space="preserve">  </w:t>
      </w:r>
      <w:r>
        <w:t>are</w:t>
      </w:r>
      <w:r>
        <w:rPr>
          <w:spacing w:val="59"/>
          <w:w w:val="150"/>
        </w:rPr>
        <w:t xml:space="preserve">  </w:t>
      </w:r>
      <w:r>
        <w:t>as</w:t>
      </w:r>
      <w:r>
        <w:rPr>
          <w:spacing w:val="60"/>
          <w:w w:val="150"/>
        </w:rPr>
        <w:t xml:space="preserve">  </w:t>
      </w:r>
      <w:r>
        <w:rPr>
          <w:spacing w:val="-2"/>
        </w:rPr>
        <w:t>follows:</w:t>
      </w:r>
    </w:p>
    <w:p w14:paraId="6B2C0E8A">
      <w:pPr>
        <w:pStyle w:val="10"/>
        <w:numPr>
          <w:ilvl w:val="0"/>
          <w:numId w:val="3"/>
        </w:numPr>
        <w:tabs>
          <w:tab w:val="left" w:pos="306"/>
        </w:tabs>
        <w:spacing w:before="0" w:after="0" w:line="240" w:lineRule="auto"/>
        <w:ind w:left="120" w:right="41" w:firstLine="0"/>
        <w:jc w:val="both"/>
        <w:rPr>
          <w:sz w:val="24"/>
        </w:rPr>
      </w:pPr>
      <w:r>
        <w:rPr>
          <w:sz w:val="24"/>
        </w:rPr>
        <w:t>VIN. The input voltage to the Arduino board when it's using an external power source (as opposed to 5 volts from the</w:t>
      </w:r>
      <w:r>
        <w:rPr>
          <w:spacing w:val="40"/>
          <w:sz w:val="24"/>
        </w:rPr>
        <w:t xml:space="preserve"> </w:t>
      </w:r>
      <w:r>
        <w:rPr>
          <w:sz w:val="24"/>
        </w:rPr>
        <w:t>USB connection or other regulated power source). You can supply voltage through this pin, or, if supplying voltage via the power</w:t>
      </w:r>
      <w:r>
        <w:rPr>
          <w:spacing w:val="55"/>
          <w:w w:val="150"/>
          <w:sz w:val="24"/>
        </w:rPr>
        <w:t xml:space="preserve"> </w:t>
      </w:r>
      <w:r>
        <w:rPr>
          <w:sz w:val="24"/>
        </w:rPr>
        <w:t>jack,</w:t>
      </w:r>
      <w:r>
        <w:rPr>
          <w:spacing w:val="57"/>
          <w:w w:val="150"/>
          <w:sz w:val="24"/>
        </w:rPr>
        <w:t xml:space="preserve"> </w:t>
      </w:r>
      <w:r>
        <w:rPr>
          <w:sz w:val="24"/>
        </w:rPr>
        <w:t>access</w:t>
      </w:r>
      <w:r>
        <w:rPr>
          <w:spacing w:val="57"/>
          <w:w w:val="150"/>
          <w:sz w:val="24"/>
        </w:rPr>
        <w:t xml:space="preserve"> </w:t>
      </w:r>
      <w:r>
        <w:rPr>
          <w:sz w:val="24"/>
        </w:rPr>
        <w:t>it</w:t>
      </w:r>
      <w:r>
        <w:rPr>
          <w:spacing w:val="58"/>
          <w:w w:val="150"/>
          <w:sz w:val="24"/>
        </w:rPr>
        <w:t xml:space="preserve"> </w:t>
      </w:r>
      <w:r>
        <w:rPr>
          <w:sz w:val="24"/>
        </w:rPr>
        <w:t>through</w:t>
      </w:r>
      <w:r>
        <w:rPr>
          <w:spacing w:val="56"/>
          <w:w w:val="150"/>
          <w:sz w:val="24"/>
        </w:rPr>
        <w:t xml:space="preserve"> </w:t>
      </w:r>
      <w:r>
        <w:rPr>
          <w:sz w:val="24"/>
        </w:rPr>
        <w:t>this</w:t>
      </w:r>
      <w:r>
        <w:rPr>
          <w:spacing w:val="57"/>
          <w:w w:val="150"/>
          <w:sz w:val="24"/>
        </w:rPr>
        <w:t xml:space="preserve"> </w:t>
      </w:r>
      <w:r>
        <w:rPr>
          <w:spacing w:val="-4"/>
          <w:sz w:val="24"/>
        </w:rPr>
        <w:t>pin.</w:t>
      </w:r>
    </w:p>
    <w:p w14:paraId="5291CA83">
      <w:pPr>
        <w:pStyle w:val="10"/>
        <w:numPr>
          <w:ilvl w:val="0"/>
          <w:numId w:val="3"/>
        </w:numPr>
        <w:tabs>
          <w:tab w:val="left" w:pos="287"/>
        </w:tabs>
        <w:spacing w:before="1" w:after="0" w:line="240" w:lineRule="auto"/>
        <w:ind w:left="287" w:right="0" w:hanging="167"/>
        <w:jc w:val="both"/>
        <w:rPr>
          <w:sz w:val="24"/>
        </w:rPr>
      </w:pPr>
      <w:r>
        <w:rPr>
          <w:sz w:val="24"/>
        </w:rPr>
        <w:t>5V.</w:t>
      </w:r>
      <w:r>
        <w:rPr>
          <w:spacing w:val="22"/>
          <w:sz w:val="24"/>
        </w:rPr>
        <w:t xml:space="preserve"> </w:t>
      </w:r>
      <w:r>
        <w:rPr>
          <w:sz w:val="24"/>
        </w:rPr>
        <w:t>The</w:t>
      </w:r>
      <w:r>
        <w:rPr>
          <w:spacing w:val="21"/>
          <w:sz w:val="24"/>
        </w:rPr>
        <w:t xml:space="preserve"> </w:t>
      </w:r>
      <w:r>
        <w:rPr>
          <w:sz w:val="24"/>
        </w:rPr>
        <w:t>regulated</w:t>
      </w:r>
      <w:r>
        <w:rPr>
          <w:spacing w:val="22"/>
          <w:sz w:val="24"/>
        </w:rPr>
        <w:t xml:space="preserve"> </w:t>
      </w:r>
      <w:r>
        <w:rPr>
          <w:sz w:val="24"/>
        </w:rPr>
        <w:t>power</w:t>
      </w:r>
      <w:r>
        <w:rPr>
          <w:spacing w:val="23"/>
          <w:sz w:val="24"/>
        </w:rPr>
        <w:t xml:space="preserve"> </w:t>
      </w:r>
      <w:r>
        <w:rPr>
          <w:sz w:val="24"/>
        </w:rPr>
        <w:t>supply</w:t>
      </w:r>
      <w:r>
        <w:rPr>
          <w:spacing w:val="17"/>
          <w:sz w:val="24"/>
        </w:rPr>
        <w:t xml:space="preserve"> </w:t>
      </w:r>
      <w:r>
        <w:rPr>
          <w:sz w:val="24"/>
        </w:rPr>
        <w:t>used</w:t>
      </w:r>
      <w:r>
        <w:rPr>
          <w:spacing w:val="23"/>
          <w:sz w:val="24"/>
        </w:rPr>
        <w:t xml:space="preserve"> </w:t>
      </w:r>
      <w:r>
        <w:rPr>
          <w:spacing w:val="-5"/>
          <w:sz w:val="24"/>
        </w:rPr>
        <w:t>to</w:t>
      </w:r>
    </w:p>
    <w:p w14:paraId="5FDFE2E2">
      <w:pPr>
        <w:pStyle w:val="6"/>
        <w:tabs>
          <w:tab w:val="left" w:pos="2142"/>
          <w:tab w:val="left" w:pos="3572"/>
        </w:tabs>
        <w:spacing w:before="90"/>
        <w:ind w:left="120" w:right="119"/>
        <w:jc w:val="both"/>
      </w:pPr>
      <w:r>
        <w:br w:type="column"/>
      </w:r>
      <w:r>
        <w:t>power the microcontroller and other components on the board. This can come either from VIN via an on-board regulator, or be supplied by USB or another</w:t>
      </w:r>
      <w:r>
        <w:rPr>
          <w:spacing w:val="40"/>
        </w:rPr>
        <w:t xml:space="preserve"> </w:t>
      </w:r>
      <w:r>
        <w:rPr>
          <w:spacing w:val="-2"/>
        </w:rPr>
        <w:t>regulated</w:t>
      </w:r>
      <w:r>
        <w:tab/>
      </w:r>
      <w:r>
        <w:rPr>
          <w:spacing w:val="-5"/>
        </w:rPr>
        <w:t>5V</w:t>
      </w:r>
      <w:r>
        <w:tab/>
      </w:r>
      <w:r>
        <w:rPr>
          <w:spacing w:val="-2"/>
        </w:rPr>
        <w:t>supply.</w:t>
      </w:r>
    </w:p>
    <w:p w14:paraId="301A7E96">
      <w:pPr>
        <w:pStyle w:val="10"/>
        <w:numPr>
          <w:ilvl w:val="0"/>
          <w:numId w:val="3"/>
        </w:numPr>
        <w:tabs>
          <w:tab w:val="left" w:pos="275"/>
          <w:tab w:val="left" w:pos="1548"/>
          <w:tab w:val="left" w:pos="2661"/>
          <w:tab w:val="left" w:pos="3851"/>
        </w:tabs>
        <w:spacing w:before="1" w:after="0" w:line="240" w:lineRule="auto"/>
        <w:ind w:left="120" w:right="119" w:firstLine="0"/>
        <w:jc w:val="both"/>
        <w:rPr>
          <w:sz w:val="24"/>
        </w:rPr>
      </w:pPr>
      <w:r>
        <w:rPr>
          <w:sz w:val="24"/>
        </w:rPr>
        <w:t>3.3V. A 3.3 volt supply generated by the on-board regulator. Maximum current</w:t>
      </w:r>
      <w:r>
        <w:rPr>
          <w:spacing w:val="40"/>
          <w:sz w:val="24"/>
        </w:rPr>
        <w:t xml:space="preserve"> </w:t>
      </w:r>
      <w:r>
        <w:rPr>
          <w:spacing w:val="-4"/>
          <w:sz w:val="24"/>
        </w:rPr>
        <w:t>draw</w:t>
      </w:r>
      <w:r>
        <w:rPr>
          <w:sz w:val="24"/>
        </w:rPr>
        <w:tab/>
      </w:r>
      <w:r>
        <w:rPr>
          <w:spacing w:val="-5"/>
          <w:sz w:val="24"/>
        </w:rPr>
        <w:t>is</w:t>
      </w:r>
      <w:r>
        <w:rPr>
          <w:sz w:val="24"/>
        </w:rPr>
        <w:tab/>
      </w:r>
      <w:r>
        <w:rPr>
          <w:spacing w:val="-5"/>
          <w:sz w:val="24"/>
        </w:rPr>
        <w:t>50</w:t>
      </w:r>
      <w:r>
        <w:rPr>
          <w:sz w:val="24"/>
        </w:rPr>
        <w:tab/>
      </w:r>
      <w:r>
        <w:rPr>
          <w:spacing w:val="-5"/>
          <w:sz w:val="24"/>
        </w:rPr>
        <w:t>mA.</w:t>
      </w:r>
    </w:p>
    <w:p w14:paraId="5A51F9E1">
      <w:pPr>
        <w:pStyle w:val="10"/>
        <w:numPr>
          <w:ilvl w:val="0"/>
          <w:numId w:val="3"/>
        </w:numPr>
        <w:tabs>
          <w:tab w:val="left" w:pos="263"/>
        </w:tabs>
        <w:spacing w:before="0" w:after="0" w:line="240" w:lineRule="auto"/>
        <w:ind w:left="263" w:right="0" w:hanging="143"/>
        <w:jc w:val="both"/>
        <w:rPr>
          <w:sz w:val="24"/>
        </w:rPr>
      </w:pPr>
      <w:r>
        <w:rPr>
          <w:sz w:val="24"/>
        </w:rPr>
        <w:t>GND.</w:t>
      </w:r>
      <w:r>
        <w:rPr>
          <w:spacing w:val="-4"/>
          <w:sz w:val="24"/>
        </w:rPr>
        <w:t xml:space="preserve"> </w:t>
      </w:r>
      <w:r>
        <w:rPr>
          <w:sz w:val="24"/>
        </w:rPr>
        <w:t>Ground</w:t>
      </w:r>
      <w:r>
        <w:rPr>
          <w:spacing w:val="-2"/>
          <w:sz w:val="24"/>
        </w:rPr>
        <w:t xml:space="preserve"> pins.</w:t>
      </w:r>
    </w:p>
    <w:p w14:paraId="5C6F35AC">
      <w:pPr>
        <w:pStyle w:val="6"/>
        <w:spacing w:before="4"/>
      </w:pPr>
    </w:p>
    <w:p w14:paraId="5C462832">
      <w:pPr>
        <w:pStyle w:val="2"/>
        <w:spacing w:before="1"/>
        <w:jc w:val="both"/>
      </w:pPr>
      <w:r>
        <w:t>MEMORY</w:t>
      </w:r>
      <w:r>
        <w:rPr>
          <w:spacing w:val="-1"/>
        </w:rPr>
        <w:t xml:space="preserve"> </w:t>
      </w:r>
      <w:r>
        <w:t>OF</w:t>
      </w:r>
      <w:r>
        <w:rPr>
          <w:spacing w:val="-3"/>
        </w:rPr>
        <w:t xml:space="preserve"> </w:t>
      </w:r>
      <w:r>
        <w:t xml:space="preserve">THE </w:t>
      </w:r>
      <w:r>
        <w:rPr>
          <w:spacing w:val="-2"/>
        </w:rPr>
        <w:t>BOARD</w:t>
      </w:r>
    </w:p>
    <w:p w14:paraId="67BFCB54">
      <w:pPr>
        <w:pStyle w:val="6"/>
        <w:tabs>
          <w:tab w:val="left" w:pos="1677"/>
          <w:tab w:val="left" w:pos="2260"/>
          <w:tab w:val="left" w:pos="2888"/>
        </w:tabs>
        <w:ind w:left="120" w:right="118"/>
      </w:pPr>
      <w:r>
        <w:t>The</w:t>
      </w:r>
      <w:r>
        <w:rPr>
          <w:spacing w:val="80"/>
        </w:rPr>
        <w:t xml:space="preserve"> </w:t>
      </w:r>
      <w:r>
        <w:t>has</w:t>
      </w:r>
      <w:r>
        <w:rPr>
          <w:spacing w:val="80"/>
        </w:rPr>
        <w:t xml:space="preserve"> </w:t>
      </w:r>
      <w:r>
        <w:t>Atmega328</w:t>
      </w:r>
      <w:r>
        <w:rPr>
          <w:spacing w:val="80"/>
        </w:rPr>
        <w:t xml:space="preserve"> </w:t>
      </w:r>
      <w:r>
        <w:t>32</w:t>
      </w:r>
      <w:r>
        <w:rPr>
          <w:spacing w:val="80"/>
        </w:rPr>
        <w:t xml:space="preserve"> </w:t>
      </w:r>
      <w:r>
        <w:t>KB</w:t>
      </w:r>
      <w:r>
        <w:rPr>
          <w:spacing w:val="80"/>
        </w:rPr>
        <w:t xml:space="preserve"> </w:t>
      </w:r>
      <w:r>
        <w:t>of</w:t>
      </w:r>
      <w:r>
        <w:rPr>
          <w:spacing w:val="80"/>
        </w:rPr>
        <w:t xml:space="preserve"> </w:t>
      </w:r>
      <w:r>
        <w:t>flash</w:t>
      </w:r>
      <w:r>
        <w:rPr>
          <w:spacing w:val="40"/>
        </w:rPr>
        <w:t xml:space="preserve"> </w:t>
      </w:r>
      <w:r>
        <w:t>memory</w:t>
      </w:r>
      <w:r>
        <w:rPr>
          <w:spacing w:val="-2"/>
        </w:rPr>
        <w:t xml:space="preserve"> </w:t>
      </w:r>
      <w:r>
        <w:t>for</w:t>
      </w:r>
      <w:r>
        <w:rPr>
          <w:spacing w:val="-1"/>
        </w:rPr>
        <w:t xml:space="preserve"> </w:t>
      </w:r>
      <w:r>
        <w:t>storing</w:t>
      </w:r>
      <w:r>
        <w:rPr>
          <w:spacing w:val="-2"/>
        </w:rPr>
        <w:t xml:space="preserve"> </w:t>
      </w:r>
      <w:r>
        <w:t>code (of</w:t>
      </w:r>
      <w:r>
        <w:rPr>
          <w:spacing w:val="-1"/>
        </w:rPr>
        <w:t xml:space="preserve"> </w:t>
      </w:r>
      <w:r>
        <w:t>which 0,5 KB is</w:t>
      </w:r>
      <w:r>
        <w:rPr>
          <w:spacing w:val="29"/>
        </w:rPr>
        <w:t xml:space="preserve"> </w:t>
      </w:r>
      <w:r>
        <w:t>used for the boot loader);</w:t>
      </w:r>
      <w:r>
        <w:rPr>
          <w:spacing w:val="31"/>
        </w:rPr>
        <w:t xml:space="preserve"> </w:t>
      </w:r>
      <w:r>
        <w:t>It</w:t>
      </w:r>
      <w:r>
        <w:rPr>
          <w:spacing w:val="28"/>
        </w:rPr>
        <w:t xml:space="preserve"> </w:t>
      </w:r>
      <w:r>
        <w:t>has</w:t>
      </w:r>
      <w:r>
        <w:rPr>
          <w:spacing w:val="28"/>
        </w:rPr>
        <w:t xml:space="preserve"> </w:t>
      </w:r>
      <w:r>
        <w:t>also</w:t>
      </w:r>
      <w:r>
        <w:rPr>
          <w:spacing w:val="29"/>
        </w:rPr>
        <w:t xml:space="preserve"> </w:t>
      </w:r>
      <w:r>
        <w:t xml:space="preserve">2 KB of SRAM and 1 KB of EEPROM . </w:t>
      </w:r>
      <w:r>
        <w:rPr>
          <w:spacing w:val="-2"/>
        </w:rPr>
        <w:t>OVERVIEW</w:t>
      </w:r>
      <w:r>
        <w:tab/>
      </w:r>
      <w:r>
        <w:rPr>
          <w:spacing w:val="-5"/>
        </w:rPr>
        <w:t>OF</w:t>
      </w:r>
      <w:r>
        <w:tab/>
      </w:r>
      <w:r>
        <w:rPr>
          <w:spacing w:val="-5"/>
        </w:rPr>
        <w:t>AN</w:t>
      </w:r>
      <w:r>
        <w:tab/>
      </w:r>
      <w:r>
        <w:rPr>
          <w:spacing w:val="-2"/>
        </w:rPr>
        <w:t>ATMEGA328</w:t>
      </w:r>
    </w:p>
    <w:p w14:paraId="1BCC64DF">
      <w:pPr>
        <w:pStyle w:val="6"/>
        <w:ind w:left="120" w:right="117"/>
        <w:jc w:val="both"/>
      </w:pPr>
      <w:r>
        <w:t xml:space="preserve">The ATmega328P is a low-power CMOS 8-bit microcontroller based on the AVR enhanced RISC architecture. By executing powerful instructions in a single clock cycle, the ATmega328P achieves throughputs approaching 1 MIPS per MHz allowing the system designed to optimize power consumption versus processing </w:t>
      </w:r>
      <w:r>
        <w:rPr>
          <w:spacing w:val="-2"/>
        </w:rPr>
        <w:t>speed[2].</w:t>
      </w:r>
    </w:p>
    <w:p w14:paraId="73D51096">
      <w:pPr>
        <w:pStyle w:val="6"/>
        <w:spacing w:before="3"/>
      </w:pPr>
    </w:p>
    <w:p w14:paraId="6A21A2EE">
      <w:pPr>
        <w:pStyle w:val="2"/>
        <w:tabs>
          <w:tab w:val="left" w:pos="1454"/>
          <w:tab w:val="left" w:pos="3121"/>
          <w:tab w:val="left" w:pos="3922"/>
        </w:tabs>
        <w:spacing w:line="240" w:lineRule="auto"/>
        <w:ind w:right="122"/>
      </w:pPr>
      <w:r>
        <w:rPr>
          <w:spacing w:val="-2"/>
        </w:rPr>
        <w:t>BLOCK</w:t>
      </w:r>
      <w:r>
        <w:tab/>
      </w:r>
      <w:r>
        <w:rPr>
          <w:spacing w:val="-2"/>
        </w:rPr>
        <w:t>DIAGRAM</w:t>
      </w:r>
      <w:r>
        <w:tab/>
      </w:r>
      <w:r>
        <w:rPr>
          <w:spacing w:val="-6"/>
        </w:rPr>
        <w:t>OF</w:t>
      </w:r>
      <w:r>
        <w:tab/>
      </w:r>
      <w:r>
        <w:rPr>
          <w:spacing w:val="-6"/>
        </w:rPr>
        <w:t xml:space="preserve">AN </w:t>
      </w:r>
      <w:r>
        <w:rPr>
          <w:spacing w:val="-2"/>
        </w:rPr>
        <w:t>ATMEGA328</w:t>
      </w:r>
    </w:p>
    <w:p w14:paraId="0548FDCB">
      <w:pPr>
        <w:pStyle w:val="6"/>
        <w:ind w:left="120" w:right="120"/>
        <w:jc w:val="both"/>
      </w:pPr>
      <w:r>
        <w:t>The AVR core combines a rich instruction set</w:t>
      </w:r>
      <w:r>
        <w:rPr>
          <w:spacing w:val="-7"/>
        </w:rPr>
        <w:t xml:space="preserve"> </w:t>
      </w:r>
      <w:r>
        <w:t>with</w:t>
      </w:r>
      <w:r>
        <w:rPr>
          <w:spacing w:val="-7"/>
        </w:rPr>
        <w:t xml:space="preserve"> </w:t>
      </w:r>
      <w:r>
        <w:t>32</w:t>
      </w:r>
      <w:r>
        <w:rPr>
          <w:spacing w:val="-7"/>
        </w:rPr>
        <w:t xml:space="preserve"> </w:t>
      </w:r>
      <w:r>
        <w:t>general</w:t>
      </w:r>
      <w:r>
        <w:rPr>
          <w:spacing w:val="-7"/>
        </w:rPr>
        <w:t xml:space="preserve"> </w:t>
      </w:r>
      <w:r>
        <w:t>cause</w:t>
      </w:r>
      <w:r>
        <w:rPr>
          <w:spacing w:val="-6"/>
        </w:rPr>
        <w:t xml:space="preserve"> </w:t>
      </w:r>
      <w:r>
        <w:t>running</w:t>
      </w:r>
      <w:r>
        <w:rPr>
          <w:spacing w:val="-7"/>
        </w:rPr>
        <w:t xml:space="preserve"> </w:t>
      </w:r>
      <w:r>
        <w:t>registers. all of the32 registers are at once related to the arithmetic logic Unit (ALU),</w:t>
      </w:r>
      <w:r>
        <w:rPr>
          <w:spacing w:val="40"/>
        </w:rPr>
        <w:t xml:space="preserve"> </w:t>
      </w:r>
      <w:r>
        <w:t>permitting</w:t>
      </w:r>
      <w:r>
        <w:rPr>
          <w:spacing w:val="12"/>
        </w:rPr>
        <w:t xml:space="preserve"> </w:t>
      </w:r>
      <w:r>
        <w:t>two</w:t>
      </w:r>
      <w:r>
        <w:rPr>
          <w:spacing w:val="17"/>
        </w:rPr>
        <w:t xml:space="preserve"> </w:t>
      </w:r>
      <w:r>
        <w:t>independent</w:t>
      </w:r>
      <w:r>
        <w:rPr>
          <w:spacing w:val="17"/>
        </w:rPr>
        <w:t xml:space="preserve"> </w:t>
      </w:r>
      <w:r>
        <w:t>registers</w:t>
      </w:r>
      <w:r>
        <w:rPr>
          <w:spacing w:val="17"/>
        </w:rPr>
        <w:t xml:space="preserve"> </w:t>
      </w:r>
      <w:r>
        <w:t>to</w:t>
      </w:r>
      <w:r>
        <w:rPr>
          <w:spacing w:val="18"/>
        </w:rPr>
        <w:t xml:space="preserve"> </w:t>
      </w:r>
      <w:r>
        <w:rPr>
          <w:spacing w:val="-5"/>
        </w:rPr>
        <w:t>be</w:t>
      </w:r>
    </w:p>
    <w:p w14:paraId="0FFCC70C">
      <w:pPr>
        <w:spacing w:after="0"/>
        <w:jc w:val="both"/>
        <w:sectPr>
          <w:type w:val="continuous"/>
          <w:pgSz w:w="11910" w:h="16840"/>
          <w:pgMar w:top="640" w:right="1320" w:bottom="0" w:left="1320" w:header="616" w:footer="1067" w:gutter="0"/>
          <w:cols w:equalWidth="0" w:num="2">
            <w:col w:w="4316" w:space="557"/>
            <w:col w:w="4397"/>
          </w:cols>
        </w:sectPr>
      </w:pPr>
    </w:p>
    <w:p w14:paraId="51292782">
      <w:pPr>
        <w:pStyle w:val="6"/>
        <w:spacing w:before="80"/>
        <w:ind w:left="120" w:right="42"/>
        <w:jc w:val="both"/>
      </w:pPr>
      <w:r>
        <w:t xml:space="preserve">accessed in one unmarried preparation finished in one clock cycle. The ensuing architecture is more code green whilst attaining throughputs up to 10 instances faster than conventional CISC </w:t>
      </w:r>
      <w:r>
        <w:rPr>
          <w:spacing w:val="-2"/>
        </w:rPr>
        <w:t>microcontrollers.</w:t>
      </w:r>
    </w:p>
    <w:p w14:paraId="288F1F57">
      <w:pPr>
        <w:pStyle w:val="6"/>
        <w:ind w:left="120" w:right="38"/>
        <w:jc w:val="both"/>
      </w:pPr>
      <w:r>
        <w:t>The ATmega328P offers the following capabilities: 32K bytes of In device Programmable Flash with study-even as- Write abilties,1K bytes EEPROM, 2K bytes SRAM, 23 popular purpose I/O</w:t>
      </w:r>
      <w:r>
        <w:rPr>
          <w:spacing w:val="40"/>
        </w:rPr>
        <w:t xml:space="preserve"> </w:t>
      </w:r>
      <w:r>
        <w:t>lines, 32 preferred reason operating registers, 3 bendy Timer/Counters with examine modes, internal and outside interrupts, a serial programmable USART, a byte-orientated 2-twine Serial Interface, an SPI</w:t>
      </w:r>
      <w:r>
        <w:rPr>
          <w:spacing w:val="-2"/>
        </w:rPr>
        <w:t xml:space="preserve"> </w:t>
      </w:r>
      <w:r>
        <w:t>serial port, a 6-channel 10-bit ADC (eight channels in TQFP and QFN/MLF programs), a programmable Watchdog Timer with internal Oscillator, and 5 software</w:t>
      </w:r>
      <w:r>
        <w:rPr>
          <w:spacing w:val="7"/>
        </w:rPr>
        <w:t xml:space="preserve"> </w:t>
      </w:r>
      <w:r>
        <w:t>program</w:t>
      </w:r>
      <w:r>
        <w:rPr>
          <w:spacing w:val="11"/>
        </w:rPr>
        <w:t xml:space="preserve"> </w:t>
      </w:r>
      <w:r>
        <w:t>selectable</w:t>
      </w:r>
      <w:r>
        <w:rPr>
          <w:spacing w:val="10"/>
        </w:rPr>
        <w:t xml:space="preserve"> </w:t>
      </w:r>
      <w:r>
        <w:t>energy</w:t>
      </w:r>
      <w:r>
        <w:rPr>
          <w:spacing w:val="6"/>
        </w:rPr>
        <w:t xml:space="preserve"> </w:t>
      </w:r>
      <w:r>
        <w:rPr>
          <w:spacing w:val="-2"/>
        </w:rPr>
        <w:t>saving</w:t>
      </w:r>
    </w:p>
    <w:p w14:paraId="0BD897F4">
      <w:pPr>
        <w:pStyle w:val="6"/>
        <w:spacing w:before="80"/>
        <w:ind w:left="120" w:right="116"/>
        <w:jc w:val="both"/>
      </w:pPr>
      <w:r>
        <w:br w:type="column"/>
      </w:r>
      <w:r>
        <w:t>modes. The Idle mode stops the CPU at</w:t>
      </w:r>
      <w:r>
        <w:rPr>
          <w:spacing w:val="40"/>
        </w:rPr>
        <w:t xml:space="preserve"> </w:t>
      </w:r>
      <w:r>
        <w:t>the same time as allowing the SRAM, Timer/Counters, USART, 2-wire Serial Interface, SPI port, and interrupt system to retain functioning. The power-down mode saves the sign in contents but freezes the Oscillator, disabling all other chip capabilities till the following interrupt or hardware reset. In strength-shop mode, the asynchronous timer continues to run, allowing the person to maintain a timer base even as the rest of the tool is snoozing. The ADC Noise reduction mode stops the CPU and all I/O modules except asynchronous timer and ADC, to limit switching noise in the course of ADC conversions. In Standby mode, the crystal/resonator Oscillator is running while the relaxation of the tool is sleeping. This permits very speedy start-up mixed with</w:t>
      </w:r>
      <w:r>
        <w:rPr>
          <w:spacing w:val="72"/>
          <w:w w:val="150"/>
        </w:rPr>
        <w:t xml:space="preserve">   </w:t>
      </w:r>
      <w:r>
        <w:t>low</w:t>
      </w:r>
      <w:r>
        <w:rPr>
          <w:spacing w:val="73"/>
          <w:w w:val="150"/>
        </w:rPr>
        <w:t xml:space="preserve">   </w:t>
      </w:r>
      <w:r>
        <w:t>power</w:t>
      </w:r>
      <w:r>
        <w:rPr>
          <w:spacing w:val="73"/>
          <w:w w:val="150"/>
        </w:rPr>
        <w:t xml:space="preserve">   </w:t>
      </w:r>
      <w:r>
        <w:rPr>
          <w:spacing w:val="-2"/>
        </w:rPr>
        <w:t>consumption.</w:t>
      </w:r>
    </w:p>
    <w:p w14:paraId="01E64B2A">
      <w:pPr>
        <w:spacing w:after="0"/>
        <w:jc w:val="both"/>
        <w:sectPr>
          <w:pgSz w:w="11910" w:h="16840"/>
          <w:pgMar w:top="1720" w:right="1320" w:bottom="1260" w:left="1320" w:header="616" w:footer="1067" w:gutter="0"/>
          <w:cols w:equalWidth="0" w:num="2">
            <w:col w:w="4315" w:space="558"/>
            <w:col w:w="4397"/>
          </w:cols>
        </w:sectPr>
      </w:pPr>
    </w:p>
    <w:p w14:paraId="03D63E91">
      <w:pPr>
        <w:pStyle w:val="6"/>
        <w:spacing w:before="7"/>
        <w:rPr>
          <w:sz w:val="7"/>
        </w:rPr>
      </w:pPr>
    </w:p>
    <w:p w14:paraId="1FEB9C7A">
      <w:pPr>
        <w:pStyle w:val="6"/>
        <w:ind w:left="1421"/>
        <w:rPr>
          <w:sz w:val="20"/>
        </w:rPr>
      </w:pPr>
      <w:r>
        <w:rPr>
          <w:sz w:val="20"/>
        </w:rPr>
        <w:drawing>
          <wp:inline distT="0" distB="0" distL="0" distR="0">
            <wp:extent cx="4055110" cy="485076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4055191" cy="4850796"/>
                    </a:xfrm>
                    <a:prstGeom prst="rect">
                      <a:avLst/>
                    </a:prstGeom>
                  </pic:spPr>
                </pic:pic>
              </a:graphicData>
            </a:graphic>
          </wp:inline>
        </w:drawing>
      </w:r>
    </w:p>
    <w:p w14:paraId="6B2A2516">
      <w:pPr>
        <w:spacing w:before="136"/>
        <w:ind w:left="116" w:right="115" w:firstLine="0"/>
        <w:jc w:val="center"/>
        <w:rPr>
          <w:i/>
          <w:sz w:val="24"/>
        </w:rPr>
      </w:pPr>
      <w:r>
        <w:rPr>
          <w:b/>
          <w:i/>
          <w:sz w:val="24"/>
        </w:rPr>
        <w:t>Fig</w:t>
      </w:r>
      <w:r>
        <w:rPr>
          <w:b/>
          <w:i/>
          <w:spacing w:val="-1"/>
          <w:sz w:val="24"/>
        </w:rPr>
        <w:t xml:space="preserve"> </w:t>
      </w:r>
      <w:r>
        <w:rPr>
          <w:b/>
          <w:i/>
          <w:sz w:val="24"/>
        </w:rPr>
        <w:t>3:</w:t>
      </w:r>
      <w:r>
        <w:rPr>
          <w:b/>
          <w:i/>
          <w:spacing w:val="58"/>
          <w:sz w:val="24"/>
        </w:rPr>
        <w:t xml:space="preserve"> </w:t>
      </w:r>
      <w:r>
        <w:rPr>
          <w:i/>
          <w:sz w:val="24"/>
        </w:rPr>
        <w:t xml:space="preserve">ATMEGA328 internal </w:t>
      </w:r>
      <w:r>
        <w:rPr>
          <w:i/>
          <w:spacing w:val="-2"/>
          <w:sz w:val="24"/>
        </w:rPr>
        <w:t>structure</w:t>
      </w:r>
    </w:p>
    <w:p w14:paraId="0E02C178">
      <w:pPr>
        <w:spacing w:after="0"/>
        <w:jc w:val="center"/>
        <w:rPr>
          <w:sz w:val="24"/>
        </w:rPr>
        <w:sectPr>
          <w:pgSz w:w="11910" w:h="16840"/>
          <w:pgMar w:top="1720" w:right="1320" w:bottom="1260" w:left="1320" w:header="616" w:footer="1067" w:gutter="0"/>
          <w:cols w:space="720" w:num="1"/>
        </w:sectPr>
      </w:pPr>
    </w:p>
    <w:p w14:paraId="5AED1956">
      <w:pPr>
        <w:pStyle w:val="6"/>
        <w:ind w:left="120" w:right="38"/>
        <w:jc w:val="both"/>
      </w:pPr>
      <w:r>
        <w:t>The device is manufactured using Atmel‟s high density non-volatile reminiscence generation.</w:t>
      </w:r>
      <w:r>
        <w:rPr>
          <w:spacing w:val="-1"/>
        </w:rPr>
        <w:t xml:space="preserve"> </w:t>
      </w:r>
      <w:r>
        <w:t>The</w:t>
      </w:r>
      <w:r>
        <w:rPr>
          <w:spacing w:val="-2"/>
        </w:rPr>
        <w:t xml:space="preserve"> </w:t>
      </w:r>
      <w:r>
        <w:t>On-chip ISP Flash</w:t>
      </w:r>
      <w:r>
        <w:rPr>
          <w:spacing w:val="-1"/>
        </w:rPr>
        <w:t xml:space="preserve"> </w:t>
      </w:r>
      <w:r>
        <w:t>permits the program reminiscence to be reprogrammed In-machine via an SPI</w:t>
      </w:r>
      <w:r>
        <w:rPr>
          <w:spacing w:val="40"/>
        </w:rPr>
        <w:t xml:space="preserve"> </w:t>
      </w:r>
      <w:r>
        <w:t>serial interface, through a traditional non- unstable memory programmer, or via an On-chip Boot software strolling on the AVR core. The Boot program can use any interface to download the application in</w:t>
      </w:r>
      <w:r>
        <w:rPr>
          <w:spacing w:val="40"/>
        </w:rPr>
        <w:t xml:space="preserve"> </w:t>
      </w:r>
      <w:r>
        <w:t>the software Flash memory. software within the Boot Flash segment will continue to run while the utility Flash segment is updated, providing genuine read-whilst-Write</w:t>
      </w:r>
      <w:r>
        <w:rPr>
          <w:spacing w:val="39"/>
        </w:rPr>
        <w:t xml:space="preserve"> </w:t>
      </w:r>
      <w:r>
        <w:t>operation.</w:t>
      </w:r>
      <w:r>
        <w:rPr>
          <w:spacing w:val="43"/>
        </w:rPr>
        <w:t xml:space="preserve"> </w:t>
      </w:r>
      <w:r>
        <w:t>With</w:t>
      </w:r>
      <w:r>
        <w:rPr>
          <w:spacing w:val="41"/>
        </w:rPr>
        <w:t xml:space="preserve"> </w:t>
      </w:r>
      <w:r>
        <w:t>the</w:t>
      </w:r>
      <w:r>
        <w:rPr>
          <w:spacing w:val="42"/>
        </w:rPr>
        <w:t xml:space="preserve"> </w:t>
      </w:r>
      <w:r>
        <w:rPr>
          <w:spacing w:val="-5"/>
        </w:rPr>
        <w:t>aid</w:t>
      </w:r>
    </w:p>
    <w:p w14:paraId="1FBE60DC">
      <w:pPr>
        <w:pStyle w:val="6"/>
        <w:ind w:left="120" w:right="117"/>
        <w:jc w:val="both"/>
      </w:pPr>
      <w:r>
        <w:br w:type="column"/>
      </w:r>
      <w:r>
        <w:t>of combining an 8-bit RISC CPU with In- machine Self-Programmable Flash on a monolithic chip, the Atmel ATmega328P</w:t>
      </w:r>
      <w:r>
        <w:rPr>
          <w:spacing w:val="40"/>
        </w:rPr>
        <w:t xml:space="preserve"> </w:t>
      </w:r>
      <w:r>
        <w:t xml:space="preserve">is a effective microcontroller that offers a noticeably bendy and price powerful technique to many embedded control </w:t>
      </w:r>
      <w:r>
        <w:rPr>
          <w:spacing w:val="-2"/>
        </w:rPr>
        <w:t>applications.</w:t>
      </w:r>
    </w:p>
    <w:p w14:paraId="36691D09">
      <w:pPr>
        <w:pStyle w:val="6"/>
        <w:spacing w:before="1"/>
      </w:pPr>
    </w:p>
    <w:p w14:paraId="4DCCD141">
      <w:pPr>
        <w:pStyle w:val="6"/>
        <w:tabs>
          <w:tab w:val="left" w:pos="3328"/>
        </w:tabs>
        <w:ind w:left="120" w:right="118"/>
        <w:jc w:val="both"/>
      </w:pPr>
      <w:r>
        <w:t xml:space="preserve">The ATmega328P AVR is supported with a complete suite of program and device development tools along with: C Compilers, Macro Assemblers, software </w:t>
      </w:r>
      <w:r>
        <w:rPr>
          <w:spacing w:val="-2"/>
        </w:rPr>
        <w:t>Debugger/Simulators</w:t>
      </w:r>
      <w:r>
        <w:tab/>
      </w:r>
      <w:r>
        <w:rPr>
          <w:spacing w:val="-2"/>
        </w:rPr>
        <w:t xml:space="preserve">In-Circuit </w:t>
      </w:r>
      <w:r>
        <w:t>Emulators,</w:t>
      </w:r>
      <w:r>
        <w:rPr>
          <w:spacing w:val="59"/>
          <w:w w:val="150"/>
        </w:rPr>
        <w:t xml:space="preserve">   </w:t>
      </w:r>
      <w:r>
        <w:t>and</w:t>
      </w:r>
      <w:r>
        <w:rPr>
          <w:spacing w:val="60"/>
          <w:w w:val="150"/>
        </w:rPr>
        <w:t xml:space="preserve">   </w:t>
      </w:r>
      <w:r>
        <w:t>evaluation</w:t>
      </w:r>
      <w:r>
        <w:rPr>
          <w:spacing w:val="60"/>
          <w:w w:val="150"/>
        </w:rPr>
        <w:t xml:space="preserve">   </w:t>
      </w:r>
      <w:r>
        <w:rPr>
          <w:spacing w:val="-2"/>
        </w:rPr>
        <w:t>kits.</w:t>
      </w:r>
    </w:p>
    <w:p w14:paraId="7F85529B">
      <w:pPr>
        <w:spacing w:after="0"/>
        <w:jc w:val="both"/>
        <w:sectPr>
          <w:type w:val="continuous"/>
          <w:pgSz w:w="11910" w:h="16840"/>
          <w:pgMar w:top="640" w:right="1320" w:bottom="0" w:left="1320" w:header="616" w:footer="1067" w:gutter="0"/>
          <w:cols w:equalWidth="0" w:num="2">
            <w:col w:w="4317" w:space="556"/>
            <w:col w:w="4397"/>
          </w:cols>
        </w:sectPr>
      </w:pPr>
    </w:p>
    <w:p w14:paraId="32AD36DE">
      <w:pPr>
        <w:pStyle w:val="6"/>
        <w:spacing w:before="133"/>
        <w:rPr>
          <w:sz w:val="20"/>
        </w:rPr>
      </w:pPr>
    </w:p>
    <w:p w14:paraId="3149CF46">
      <w:pPr>
        <w:pStyle w:val="6"/>
        <w:ind w:left="219"/>
        <w:rPr>
          <w:sz w:val="20"/>
        </w:rPr>
      </w:pPr>
      <w:r>
        <w:rPr>
          <w:sz w:val="20"/>
        </w:rPr>
        <w:drawing>
          <wp:inline distT="0" distB="0" distL="0" distR="0">
            <wp:extent cx="5598160" cy="360172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598364" cy="3602164"/>
                    </a:xfrm>
                    <a:prstGeom prst="rect">
                      <a:avLst/>
                    </a:prstGeom>
                  </pic:spPr>
                </pic:pic>
              </a:graphicData>
            </a:graphic>
          </wp:inline>
        </w:drawing>
      </w:r>
    </w:p>
    <w:p w14:paraId="4E514F16">
      <w:pPr>
        <w:spacing w:before="1"/>
        <w:ind w:left="120" w:right="115" w:firstLine="0"/>
        <w:jc w:val="center"/>
        <w:rPr>
          <w:i/>
          <w:sz w:val="24"/>
        </w:rPr>
      </w:pPr>
      <w:r>
        <w:rPr>
          <w:b/>
          <w:i/>
          <w:sz w:val="24"/>
        </w:rPr>
        <w:t>Fig 4:</w:t>
      </w:r>
      <w:r>
        <w:rPr>
          <w:b/>
          <w:i/>
          <w:spacing w:val="-1"/>
          <w:sz w:val="24"/>
        </w:rPr>
        <w:t xml:space="preserve"> </w:t>
      </w:r>
      <w:r>
        <w:rPr>
          <w:i/>
          <w:sz w:val="24"/>
        </w:rPr>
        <w:t xml:space="preserve">Circuit </w:t>
      </w:r>
      <w:r>
        <w:rPr>
          <w:i/>
          <w:spacing w:val="-2"/>
          <w:sz w:val="24"/>
        </w:rPr>
        <w:t>Diagram</w:t>
      </w:r>
    </w:p>
    <w:p w14:paraId="2B46EA68">
      <w:pPr>
        <w:pStyle w:val="6"/>
        <w:spacing w:before="2"/>
        <w:rPr>
          <w:i/>
          <w:sz w:val="16"/>
        </w:rPr>
      </w:pPr>
    </w:p>
    <w:p w14:paraId="4C9C9B8E">
      <w:pPr>
        <w:spacing w:after="0"/>
        <w:rPr>
          <w:sz w:val="16"/>
        </w:rPr>
        <w:sectPr>
          <w:pgSz w:w="11910" w:h="16840"/>
          <w:pgMar w:top="1720" w:right="1320" w:bottom="1260" w:left="1320" w:header="616" w:footer="1067" w:gutter="0"/>
          <w:cols w:space="720" w:num="1"/>
        </w:sectPr>
      </w:pPr>
    </w:p>
    <w:p w14:paraId="4ADD0B94">
      <w:pPr>
        <w:pStyle w:val="2"/>
        <w:spacing w:before="94" w:line="240" w:lineRule="auto"/>
        <w:ind w:right="38"/>
        <w:jc w:val="both"/>
      </w:pPr>
      <w:r>
        <w:t>COMMUNICATION IN THE</w:t>
      </w:r>
      <w:r>
        <w:rPr>
          <w:spacing w:val="80"/>
        </w:rPr>
        <w:t xml:space="preserve"> </w:t>
      </w:r>
      <w:r>
        <w:rPr>
          <w:spacing w:val="-2"/>
        </w:rPr>
        <w:t>SYSTEM</w:t>
      </w:r>
    </w:p>
    <w:p w14:paraId="793A5D9F">
      <w:pPr>
        <w:pStyle w:val="6"/>
        <w:ind w:left="120" w:right="38"/>
        <w:jc w:val="both"/>
      </w:pPr>
      <w:r>
        <w:t>The Arduino Uno has a number of</w:t>
      </w:r>
      <w:r>
        <w:rPr>
          <w:spacing w:val="40"/>
        </w:rPr>
        <w:t xml:space="preserve"> </w:t>
      </w:r>
      <w:r>
        <w:t>facilities for communicating with a computer, every other Arduino, or other microcontrollers. The ATmega328 gives UART</w:t>
      </w:r>
      <w:r>
        <w:rPr>
          <w:spacing w:val="-7"/>
        </w:rPr>
        <w:t xml:space="preserve"> </w:t>
      </w:r>
      <w:r>
        <w:t>TTL</w:t>
      </w:r>
      <w:r>
        <w:rPr>
          <w:spacing w:val="-8"/>
        </w:rPr>
        <w:t xml:space="preserve"> </w:t>
      </w:r>
      <w:r>
        <w:t>(5V)</w:t>
      </w:r>
      <w:r>
        <w:rPr>
          <w:spacing w:val="-7"/>
        </w:rPr>
        <w:t xml:space="preserve"> </w:t>
      </w:r>
      <w:r>
        <w:t>serial</w:t>
      </w:r>
      <w:r>
        <w:rPr>
          <w:spacing w:val="-5"/>
        </w:rPr>
        <w:t xml:space="preserve"> </w:t>
      </w:r>
      <w:r>
        <w:t>conversation,</w:t>
      </w:r>
      <w:r>
        <w:rPr>
          <w:spacing w:val="-7"/>
        </w:rPr>
        <w:t xml:space="preserve"> </w:t>
      </w:r>
      <w:r>
        <w:t>that's available on virtual pins 0 (RX) and 1 (TX). An ATmega8U2 on the board channels this serial verbal exchange over USB and looks as a digital com port to software program on the laptop. The '8U2 firmware uses the standard USB COM drivers, and no external motive force is wanted. But, on windows, an *.inf record</w:t>
      </w:r>
      <w:r>
        <w:rPr>
          <w:spacing w:val="40"/>
        </w:rPr>
        <w:t xml:space="preserve"> </w:t>
      </w:r>
      <w:r>
        <w:t>is needed.. The Arduino software includes a serial reveal which allows simple textual statistics to be dispatched to and from the Arduino board. The RX and TX LEDs at the board will flash while records is being transmitted</w:t>
      </w:r>
      <w:r>
        <w:rPr>
          <w:spacing w:val="-4"/>
        </w:rPr>
        <w:t xml:space="preserve"> </w:t>
      </w:r>
      <w:r>
        <w:t>thru</w:t>
      </w:r>
      <w:r>
        <w:rPr>
          <w:spacing w:val="-5"/>
        </w:rPr>
        <w:t xml:space="preserve"> </w:t>
      </w:r>
      <w:r>
        <w:t>the</w:t>
      </w:r>
      <w:r>
        <w:rPr>
          <w:spacing w:val="-2"/>
        </w:rPr>
        <w:t xml:space="preserve"> </w:t>
      </w:r>
      <w:r>
        <w:t>USB-to</w:t>
      </w:r>
      <w:r>
        <w:rPr>
          <w:spacing w:val="-4"/>
        </w:rPr>
        <w:t xml:space="preserve"> </w:t>
      </w:r>
      <w:r>
        <w:t>serial</w:t>
      </w:r>
      <w:r>
        <w:rPr>
          <w:spacing w:val="-2"/>
        </w:rPr>
        <w:t xml:space="preserve"> </w:t>
      </w:r>
      <w:r>
        <w:t>chip</w:t>
      </w:r>
      <w:r>
        <w:rPr>
          <w:spacing w:val="-1"/>
        </w:rPr>
        <w:t xml:space="preserve"> </w:t>
      </w:r>
      <w:r>
        <w:t>and USB connection to the pc (but not for serial verbal exchange on pins 0 and 1).</w:t>
      </w:r>
    </w:p>
    <w:p w14:paraId="3193A3D9">
      <w:pPr>
        <w:pStyle w:val="6"/>
        <w:spacing w:before="90"/>
        <w:ind w:left="120" w:right="122"/>
        <w:jc w:val="both"/>
      </w:pPr>
      <w:r>
        <w:br w:type="column"/>
      </w:r>
      <w:r>
        <w:t>A software program Serial library lets in for serial conversation on any of the Uno's digital pins.</w:t>
      </w:r>
    </w:p>
    <w:p w14:paraId="36D1694B">
      <w:pPr>
        <w:pStyle w:val="6"/>
        <w:ind w:left="120" w:right="120"/>
        <w:jc w:val="both"/>
      </w:pPr>
      <w:r>
        <w:t>The ATmega328 also support I2C (TWI) and SPI communique. The Arduino software program consists of a twine library to simplify use of the I2C bus</w:t>
      </w:r>
    </w:p>
    <w:p w14:paraId="75ABE3D0">
      <w:pPr>
        <w:pStyle w:val="6"/>
        <w:spacing w:before="4"/>
      </w:pPr>
    </w:p>
    <w:p w14:paraId="06ABEADD">
      <w:pPr>
        <w:pStyle w:val="2"/>
        <w:spacing w:before="1"/>
      </w:pPr>
      <w:r>
        <w:rPr>
          <w:spacing w:val="-2"/>
        </w:rPr>
        <w:t>PROGRAMMING</w:t>
      </w:r>
    </w:p>
    <w:p w14:paraId="1190B0E0">
      <w:pPr>
        <w:pStyle w:val="6"/>
        <w:ind w:left="120" w:right="118"/>
        <w:jc w:val="both"/>
      </w:pPr>
      <w:r>
        <w:t>The Arduino Uno can be programmed</w:t>
      </w:r>
      <w:r>
        <w:rPr>
          <w:spacing w:val="80"/>
        </w:rPr>
        <w:t xml:space="preserve"> </w:t>
      </w:r>
      <w:r>
        <w:t>with the Arduino software .Select</w:t>
      </w:r>
      <w:r>
        <w:rPr>
          <w:spacing w:val="40"/>
        </w:rPr>
        <w:t xml:space="preserve"> </w:t>
      </w:r>
      <w:r>
        <w:t>"Arduino Uno w/ATmega328" from the Tools &gt; Board menu (according to the microcontroller on your board). .The ATmega328 on the Arduino Uno comes pre burned with a boot loader that allows you to upload new code to it without the use of an external hardware programmer.</w:t>
      </w:r>
      <w:r>
        <w:rPr>
          <w:spacing w:val="40"/>
        </w:rPr>
        <w:t xml:space="preserve"> </w:t>
      </w:r>
      <w:r>
        <w:t xml:space="preserve">It communicates using the original </w:t>
      </w:r>
      <w:r>
        <w:rPr>
          <w:spacing w:val="-2"/>
        </w:rPr>
        <w:t>STK500protocol.</w:t>
      </w:r>
    </w:p>
    <w:p w14:paraId="220A22EB">
      <w:pPr>
        <w:pStyle w:val="6"/>
        <w:ind w:left="120" w:right="118"/>
        <w:jc w:val="both"/>
      </w:pPr>
      <w:r>
        <w:t xml:space="preserve">You can also bypass the boot loader and program the microcontroller through the ICSP (In Circuit Serial Programming) </w:t>
      </w:r>
      <w:r>
        <w:rPr>
          <w:spacing w:val="-2"/>
        </w:rPr>
        <w:t>header.</w:t>
      </w:r>
    </w:p>
    <w:p w14:paraId="2909C057">
      <w:pPr>
        <w:spacing w:after="0"/>
        <w:jc w:val="both"/>
        <w:sectPr>
          <w:type w:val="continuous"/>
          <w:pgSz w:w="11910" w:h="16840"/>
          <w:pgMar w:top="640" w:right="1320" w:bottom="0" w:left="1320" w:header="616" w:footer="1067" w:gutter="0"/>
          <w:cols w:equalWidth="0" w:num="2">
            <w:col w:w="4315" w:space="558"/>
            <w:col w:w="4397"/>
          </w:cols>
        </w:sectPr>
      </w:pPr>
    </w:p>
    <w:p w14:paraId="0D7D46C3">
      <w:pPr>
        <w:pStyle w:val="2"/>
        <w:spacing w:before="84"/>
        <w:jc w:val="both"/>
      </w:pPr>
      <w:r>
        <w:t>AUTOMATIC</w:t>
      </w:r>
      <w:r>
        <w:rPr>
          <w:spacing w:val="-2"/>
        </w:rPr>
        <w:t xml:space="preserve"> </w:t>
      </w:r>
      <w:r>
        <w:t>(SOFTWARE)</w:t>
      </w:r>
      <w:r>
        <w:rPr>
          <w:spacing w:val="-1"/>
        </w:rPr>
        <w:t xml:space="preserve"> </w:t>
      </w:r>
      <w:r>
        <w:rPr>
          <w:spacing w:val="-2"/>
        </w:rPr>
        <w:t>RESET</w:t>
      </w:r>
    </w:p>
    <w:p w14:paraId="19FA23EF">
      <w:pPr>
        <w:pStyle w:val="6"/>
        <w:ind w:left="120" w:right="38"/>
        <w:jc w:val="both"/>
      </w:pPr>
      <w:r>
        <w:t>In preference to requiring a physical press of the reset button earlier than add, the Arduino Uno is designed in a manner that permits it to be reset via software jogging on a related laptop. One of the hardware</w:t>
      </w:r>
      <w:r>
        <w:rPr>
          <w:spacing w:val="40"/>
        </w:rPr>
        <w:t xml:space="preserve"> </w:t>
      </w:r>
      <w:r>
        <w:t>go with the flow manipulate traces (DTR) of the ATmega8U2 is connected to the reset line of the ATmega328 thru a one hundred Nano farad capacitor. when this line</w:t>
      </w:r>
      <w:r>
        <w:rPr>
          <w:spacing w:val="-2"/>
        </w:rPr>
        <w:t xml:space="preserve"> </w:t>
      </w:r>
      <w:r>
        <w:t>is</w:t>
      </w:r>
      <w:r>
        <w:rPr>
          <w:spacing w:val="-1"/>
        </w:rPr>
        <w:t xml:space="preserve"> </w:t>
      </w:r>
      <w:r>
        <w:t>said</w:t>
      </w:r>
      <w:r>
        <w:rPr>
          <w:spacing w:val="-1"/>
        </w:rPr>
        <w:t xml:space="preserve"> </w:t>
      </w:r>
      <w:r>
        <w:t>(taken</w:t>
      </w:r>
      <w:r>
        <w:rPr>
          <w:spacing w:val="-1"/>
        </w:rPr>
        <w:t xml:space="preserve"> </w:t>
      </w:r>
      <w:r>
        <w:t>low),</w:t>
      </w:r>
      <w:r>
        <w:rPr>
          <w:spacing w:val="-2"/>
        </w:rPr>
        <w:t xml:space="preserve"> </w:t>
      </w:r>
      <w:r>
        <w:t>the</w:t>
      </w:r>
      <w:r>
        <w:rPr>
          <w:spacing w:val="-2"/>
        </w:rPr>
        <w:t xml:space="preserve"> </w:t>
      </w:r>
      <w:r>
        <w:t>reset</w:t>
      </w:r>
      <w:r>
        <w:rPr>
          <w:spacing w:val="-1"/>
        </w:rPr>
        <w:t xml:space="preserve"> </w:t>
      </w:r>
      <w:r>
        <w:t>line</w:t>
      </w:r>
      <w:r>
        <w:rPr>
          <w:spacing w:val="-2"/>
        </w:rPr>
        <w:t xml:space="preserve"> </w:t>
      </w:r>
      <w:r>
        <w:t>drops lengthy enough to reset the chip. The Arduino software program makes use of this capability to assist you to add code with the aid of truly pressing the upload button inside the Arduino surroundings. which means the boot loader could have a shorter timeout, as the decreasing of DTR may be nicely-coordinated with the begin of the add. This setup has different implications. When the Uno is connected to either a computer running Mac OS X or Linux, it resets each time a connection is made to it from software (via USB). For the following half-second or so, the boot loader is running on the Uno. While it is programmed</w:t>
      </w:r>
      <w:r>
        <w:rPr>
          <w:spacing w:val="-7"/>
        </w:rPr>
        <w:t xml:space="preserve"> </w:t>
      </w:r>
      <w:r>
        <w:t>to</w:t>
      </w:r>
      <w:r>
        <w:rPr>
          <w:spacing w:val="-7"/>
        </w:rPr>
        <w:t xml:space="preserve"> </w:t>
      </w:r>
      <w:r>
        <w:t>ignore</w:t>
      </w:r>
      <w:r>
        <w:rPr>
          <w:spacing w:val="-7"/>
        </w:rPr>
        <w:t xml:space="preserve"> </w:t>
      </w:r>
      <w:r>
        <w:t>malformed</w:t>
      </w:r>
      <w:r>
        <w:rPr>
          <w:spacing w:val="-7"/>
        </w:rPr>
        <w:t xml:space="preserve"> </w:t>
      </w:r>
      <w:r>
        <w:t>data</w:t>
      </w:r>
      <w:r>
        <w:rPr>
          <w:spacing w:val="-8"/>
        </w:rPr>
        <w:t xml:space="preserve"> </w:t>
      </w:r>
      <w:r>
        <w:t>(i.e. anything besides an upload of new code),</w:t>
      </w:r>
      <w:r>
        <w:rPr>
          <w:spacing w:val="40"/>
        </w:rPr>
        <w:t xml:space="preserve"> </w:t>
      </w:r>
      <w:r>
        <w:t>it will intercept the first few bytes of data sent to the board after a connection is opened. If a sketch running on the board receives one-time configuration or other data when it first starts, make sure that the software with which it communicates</w:t>
      </w:r>
      <w:r>
        <w:rPr>
          <w:spacing w:val="40"/>
        </w:rPr>
        <w:t xml:space="preserve"> </w:t>
      </w:r>
      <w:r>
        <w:t>waits a second after opening the connection and before sending this data. The Uno contains a trace that can be cut to disable the auto-reset. The pads on either side of the trace can be soldered together</w:t>
      </w:r>
      <w:r>
        <w:rPr>
          <w:spacing w:val="40"/>
        </w:rPr>
        <w:t xml:space="preserve"> </w:t>
      </w:r>
      <w:r>
        <w:t>to re-enable it. It's labeled "RESET-EN". You may also be able to disable the auto- reset by connecting a 110 ohm resistor from 5V to the reset line.</w:t>
      </w:r>
    </w:p>
    <w:p w14:paraId="4B17ADF9">
      <w:pPr>
        <w:pStyle w:val="6"/>
        <w:spacing w:before="6"/>
      </w:pPr>
    </w:p>
    <w:p w14:paraId="7367B595">
      <w:pPr>
        <w:pStyle w:val="2"/>
        <w:jc w:val="both"/>
      </w:pPr>
      <w:r>
        <w:t>USAGE</w:t>
      </w:r>
      <w:r>
        <w:rPr>
          <w:spacing w:val="-1"/>
        </w:rPr>
        <w:t xml:space="preserve"> </w:t>
      </w:r>
      <w:r>
        <w:t>OF</w:t>
      </w:r>
      <w:r>
        <w:rPr>
          <w:spacing w:val="-1"/>
        </w:rPr>
        <w:t xml:space="preserve"> </w:t>
      </w:r>
      <w:r>
        <w:rPr>
          <w:spacing w:val="-2"/>
        </w:rPr>
        <w:t>DEVICE</w:t>
      </w:r>
    </w:p>
    <w:p w14:paraId="06128D2C">
      <w:pPr>
        <w:spacing w:before="0" w:line="240" w:lineRule="auto"/>
        <w:ind w:left="120" w:right="38" w:firstLine="0"/>
        <w:jc w:val="both"/>
        <w:rPr>
          <w:sz w:val="24"/>
        </w:rPr>
      </w:pPr>
      <w:r>
        <w:rPr>
          <w:b/>
          <w:sz w:val="24"/>
        </w:rPr>
        <w:t>Installation</w:t>
      </w:r>
      <w:r>
        <w:rPr>
          <w:b/>
          <w:spacing w:val="-2"/>
          <w:sz w:val="24"/>
        </w:rPr>
        <w:t xml:space="preserve"> </w:t>
      </w:r>
      <w:r>
        <w:rPr>
          <w:b/>
          <w:sz w:val="24"/>
        </w:rPr>
        <w:t>–</w:t>
      </w:r>
      <w:r>
        <w:rPr>
          <w:b/>
          <w:spacing w:val="-3"/>
          <w:sz w:val="24"/>
        </w:rPr>
        <w:t xml:space="preserve"> </w:t>
      </w:r>
      <w:r>
        <w:rPr>
          <w:sz w:val="24"/>
        </w:rPr>
        <w:t>You</w:t>
      </w:r>
      <w:r>
        <w:rPr>
          <w:spacing w:val="-4"/>
          <w:sz w:val="24"/>
        </w:rPr>
        <w:t xml:space="preserve"> </w:t>
      </w:r>
      <w:r>
        <w:rPr>
          <w:sz w:val="24"/>
        </w:rPr>
        <w:t>will</w:t>
      </w:r>
      <w:r>
        <w:rPr>
          <w:spacing w:val="-3"/>
          <w:sz w:val="24"/>
        </w:rPr>
        <w:t xml:space="preserve"> </w:t>
      </w:r>
      <w:r>
        <w:rPr>
          <w:sz w:val="24"/>
        </w:rPr>
        <w:t>be</w:t>
      </w:r>
      <w:r>
        <w:rPr>
          <w:spacing w:val="-4"/>
          <w:sz w:val="24"/>
        </w:rPr>
        <w:t xml:space="preserve"> </w:t>
      </w:r>
      <w:r>
        <w:rPr>
          <w:sz w:val="24"/>
        </w:rPr>
        <w:t>asked</w:t>
      </w:r>
      <w:r>
        <w:rPr>
          <w:spacing w:val="-4"/>
          <w:sz w:val="24"/>
        </w:rPr>
        <w:t xml:space="preserve"> </w:t>
      </w:r>
      <w:r>
        <w:rPr>
          <w:sz w:val="24"/>
        </w:rPr>
        <w:t>to</w:t>
      </w:r>
      <w:r>
        <w:rPr>
          <w:spacing w:val="-3"/>
          <w:sz w:val="24"/>
        </w:rPr>
        <w:t xml:space="preserve"> </w:t>
      </w:r>
      <w:r>
        <w:rPr>
          <w:sz w:val="24"/>
        </w:rPr>
        <w:t xml:space="preserve">input </w:t>
      </w:r>
      <w:r>
        <w:rPr>
          <w:b/>
          <w:sz w:val="24"/>
        </w:rPr>
        <w:t xml:space="preserve">5 </w:t>
      </w:r>
      <w:r>
        <w:rPr>
          <w:sz w:val="24"/>
        </w:rPr>
        <w:t>digits as password</w:t>
      </w:r>
      <w:r>
        <w:rPr>
          <w:spacing w:val="-5"/>
          <w:sz w:val="24"/>
        </w:rPr>
        <w:t xml:space="preserve"> </w:t>
      </w:r>
      <w:r>
        <w:rPr>
          <w:sz w:val="24"/>
        </w:rPr>
        <w:t xml:space="preserve">at the </w:t>
      </w:r>
      <w:r>
        <w:rPr>
          <w:b/>
          <w:i/>
          <w:sz w:val="24"/>
        </w:rPr>
        <w:t xml:space="preserve">initial boot/reset </w:t>
      </w:r>
      <w:r>
        <w:rPr>
          <w:sz w:val="24"/>
        </w:rPr>
        <w:t>of</w:t>
      </w:r>
      <w:r>
        <w:rPr>
          <w:spacing w:val="25"/>
          <w:sz w:val="24"/>
        </w:rPr>
        <w:t xml:space="preserve"> </w:t>
      </w:r>
      <w:r>
        <w:rPr>
          <w:sz w:val="24"/>
        </w:rPr>
        <w:t>the</w:t>
      </w:r>
      <w:r>
        <w:rPr>
          <w:spacing w:val="27"/>
          <w:sz w:val="24"/>
        </w:rPr>
        <w:t xml:space="preserve"> </w:t>
      </w:r>
      <w:r>
        <w:rPr>
          <w:sz w:val="24"/>
        </w:rPr>
        <w:t>device.</w:t>
      </w:r>
      <w:r>
        <w:rPr>
          <w:spacing w:val="26"/>
          <w:sz w:val="24"/>
        </w:rPr>
        <w:t xml:space="preserve"> </w:t>
      </w:r>
      <w:r>
        <w:rPr>
          <w:sz w:val="24"/>
        </w:rPr>
        <w:t>The</w:t>
      </w:r>
      <w:r>
        <w:rPr>
          <w:spacing w:val="28"/>
          <w:sz w:val="24"/>
        </w:rPr>
        <w:t xml:space="preserve"> </w:t>
      </w:r>
      <w:r>
        <w:rPr>
          <w:sz w:val="24"/>
        </w:rPr>
        <w:t>first</w:t>
      </w:r>
      <w:r>
        <w:rPr>
          <w:spacing w:val="28"/>
          <w:sz w:val="24"/>
        </w:rPr>
        <w:t xml:space="preserve"> </w:t>
      </w:r>
      <w:r>
        <w:rPr>
          <w:sz w:val="24"/>
        </w:rPr>
        <w:t>5</w:t>
      </w:r>
      <w:r>
        <w:rPr>
          <w:spacing w:val="26"/>
          <w:sz w:val="24"/>
        </w:rPr>
        <w:t xml:space="preserve"> </w:t>
      </w:r>
      <w:r>
        <w:rPr>
          <w:sz w:val="24"/>
        </w:rPr>
        <w:t>digits</w:t>
      </w:r>
      <w:r>
        <w:rPr>
          <w:spacing w:val="30"/>
          <w:sz w:val="24"/>
        </w:rPr>
        <w:t xml:space="preserve"> </w:t>
      </w:r>
      <w:r>
        <w:rPr>
          <w:sz w:val="24"/>
        </w:rPr>
        <w:t>you</w:t>
      </w:r>
      <w:r>
        <w:rPr>
          <w:spacing w:val="27"/>
          <w:sz w:val="24"/>
        </w:rPr>
        <w:t xml:space="preserve"> </w:t>
      </w:r>
      <w:r>
        <w:rPr>
          <w:spacing w:val="-2"/>
          <w:sz w:val="24"/>
        </w:rPr>
        <w:t>input</w:t>
      </w:r>
    </w:p>
    <w:p w14:paraId="62764315">
      <w:pPr>
        <w:pStyle w:val="6"/>
        <w:spacing w:before="80"/>
        <w:ind w:left="120" w:right="116"/>
        <w:jc w:val="both"/>
      </w:pPr>
      <w:r>
        <w:br w:type="column"/>
      </w:r>
      <w:r>
        <w:t xml:space="preserve">at installation will be saved as your </w:t>
      </w:r>
      <w:r>
        <w:rPr>
          <w:b/>
        </w:rPr>
        <w:t>SET PASSWORD.</w:t>
      </w:r>
      <w:r>
        <w:rPr>
          <w:b/>
          <w:spacing w:val="-4"/>
        </w:rPr>
        <w:t xml:space="preserve"> </w:t>
      </w:r>
      <w:r>
        <w:t>Or</w:t>
      </w:r>
      <w:r>
        <w:rPr>
          <w:spacing w:val="-4"/>
        </w:rPr>
        <w:t xml:space="preserve"> </w:t>
      </w:r>
      <w:r>
        <w:t>the</w:t>
      </w:r>
      <w:r>
        <w:rPr>
          <w:spacing w:val="-4"/>
        </w:rPr>
        <w:t xml:space="preserve"> </w:t>
      </w:r>
      <w:r>
        <w:t>initialized</w:t>
      </w:r>
      <w:r>
        <w:rPr>
          <w:spacing w:val="-3"/>
        </w:rPr>
        <w:t xml:space="preserve"> </w:t>
      </w:r>
      <w:r>
        <w:t xml:space="preserve">password. </w:t>
      </w:r>
      <w:r>
        <w:rPr>
          <w:b/>
        </w:rPr>
        <w:t xml:space="preserve">Key * – </w:t>
      </w:r>
      <w:r>
        <w:t xml:space="preserve">for unlocking the deviceInput correct password and </w:t>
      </w:r>
      <w:r>
        <w:rPr>
          <w:b/>
        </w:rPr>
        <w:t xml:space="preserve">press * </w:t>
      </w:r>
      <w:r>
        <w:t xml:space="preserve">for </w:t>
      </w:r>
      <w:r>
        <w:rPr>
          <w:spacing w:val="-2"/>
        </w:rPr>
        <w:t>Unlocking.</w:t>
      </w:r>
    </w:p>
    <w:p w14:paraId="68321C03">
      <w:pPr>
        <w:spacing w:before="0"/>
        <w:ind w:left="120" w:right="0" w:firstLine="0"/>
        <w:jc w:val="both"/>
        <w:rPr>
          <w:b/>
          <w:sz w:val="24"/>
        </w:rPr>
      </w:pPr>
      <w:r>
        <w:rPr>
          <w:b/>
          <w:sz w:val="24"/>
        </w:rPr>
        <w:t>Key</w:t>
      </w:r>
      <w:r>
        <w:rPr>
          <w:b/>
          <w:spacing w:val="12"/>
          <w:sz w:val="24"/>
        </w:rPr>
        <w:t xml:space="preserve"> </w:t>
      </w:r>
      <w:r>
        <w:rPr>
          <w:b/>
          <w:sz w:val="24"/>
        </w:rPr>
        <w:t>#</w:t>
      </w:r>
      <w:r>
        <w:rPr>
          <w:b/>
          <w:spacing w:val="12"/>
          <w:sz w:val="24"/>
        </w:rPr>
        <w:t xml:space="preserve"> </w:t>
      </w:r>
      <w:r>
        <w:rPr>
          <w:b/>
          <w:sz w:val="24"/>
        </w:rPr>
        <w:t>–</w:t>
      </w:r>
      <w:r>
        <w:rPr>
          <w:b/>
          <w:spacing w:val="12"/>
          <w:sz w:val="24"/>
        </w:rPr>
        <w:t xml:space="preserve"> </w:t>
      </w:r>
      <w:r>
        <w:rPr>
          <w:sz w:val="24"/>
        </w:rPr>
        <w:t>for</w:t>
      </w:r>
      <w:r>
        <w:rPr>
          <w:spacing w:val="10"/>
          <w:sz w:val="24"/>
        </w:rPr>
        <w:t xml:space="preserve"> </w:t>
      </w:r>
      <w:r>
        <w:rPr>
          <w:sz w:val="24"/>
        </w:rPr>
        <w:t>locking</w:t>
      </w:r>
      <w:r>
        <w:rPr>
          <w:spacing w:val="9"/>
          <w:sz w:val="24"/>
        </w:rPr>
        <w:t xml:space="preserve"> </w:t>
      </w:r>
      <w:r>
        <w:rPr>
          <w:sz w:val="24"/>
        </w:rPr>
        <w:t>any</w:t>
      </w:r>
      <w:r>
        <w:rPr>
          <w:spacing w:val="9"/>
          <w:sz w:val="24"/>
        </w:rPr>
        <w:t xml:space="preserve"> </w:t>
      </w:r>
      <w:r>
        <w:rPr>
          <w:sz w:val="24"/>
        </w:rPr>
        <w:t>time.</w:t>
      </w:r>
      <w:r>
        <w:rPr>
          <w:spacing w:val="8"/>
          <w:sz w:val="24"/>
        </w:rPr>
        <w:t xml:space="preserve"> </w:t>
      </w:r>
      <w:r>
        <w:rPr>
          <w:sz w:val="24"/>
        </w:rPr>
        <w:t>Just</w:t>
      </w:r>
      <w:r>
        <w:rPr>
          <w:spacing w:val="12"/>
          <w:sz w:val="24"/>
        </w:rPr>
        <w:t xml:space="preserve"> </w:t>
      </w:r>
      <w:r>
        <w:rPr>
          <w:b/>
          <w:sz w:val="24"/>
        </w:rPr>
        <w:t>press</w:t>
      </w:r>
      <w:r>
        <w:rPr>
          <w:b/>
          <w:spacing w:val="12"/>
          <w:sz w:val="24"/>
        </w:rPr>
        <w:t xml:space="preserve"> </w:t>
      </w:r>
      <w:r>
        <w:rPr>
          <w:b/>
          <w:spacing w:val="-10"/>
          <w:sz w:val="24"/>
        </w:rPr>
        <w:t>#</w:t>
      </w:r>
    </w:p>
    <w:p w14:paraId="5FD8F68E">
      <w:pPr>
        <w:pStyle w:val="6"/>
        <w:ind w:left="120"/>
        <w:jc w:val="both"/>
      </w:pPr>
      <w:r>
        <w:t>and you</w:t>
      </w:r>
      <w:r>
        <w:rPr>
          <w:spacing w:val="1"/>
        </w:rPr>
        <w:t xml:space="preserve"> </w:t>
      </w:r>
      <w:r>
        <w:t>will</w:t>
      </w:r>
      <w:r>
        <w:rPr>
          <w:spacing w:val="-1"/>
        </w:rPr>
        <w:t xml:space="preserve"> </w:t>
      </w:r>
      <w:r>
        <w:t>see</w:t>
      </w:r>
      <w:r>
        <w:rPr>
          <w:spacing w:val="-3"/>
        </w:rPr>
        <w:t xml:space="preserve"> </w:t>
      </w:r>
      <w:r>
        <w:t xml:space="preserve">the LCD </w:t>
      </w:r>
      <w:r>
        <w:rPr>
          <w:spacing w:val="-2"/>
        </w:rPr>
        <w:t>cleared.</w:t>
      </w:r>
    </w:p>
    <w:p w14:paraId="4FF360B5">
      <w:pPr>
        <w:pStyle w:val="6"/>
        <w:ind w:left="120" w:right="116"/>
        <w:jc w:val="both"/>
      </w:pPr>
      <w:r>
        <w:rPr>
          <w:b/>
        </w:rPr>
        <w:t xml:space="preserve">Key A – </w:t>
      </w:r>
      <w:r>
        <w:t xml:space="preserve">for changing the password. Input the correct password and </w:t>
      </w:r>
      <w:r>
        <w:rPr>
          <w:b/>
        </w:rPr>
        <w:t>Press A</w:t>
      </w:r>
      <w:r>
        <w:t>. You</w:t>
      </w:r>
      <w:r>
        <w:rPr>
          <w:spacing w:val="40"/>
        </w:rPr>
        <w:t xml:space="preserve"> </w:t>
      </w:r>
      <w:r>
        <w:t xml:space="preserve">will see message asking to </w:t>
      </w:r>
      <w:r>
        <w:rPr>
          <w:b/>
          <w:i/>
        </w:rPr>
        <w:t>ENTER NEW PASSWORD</w:t>
      </w:r>
      <w:r>
        <w:t xml:space="preserve">. Enter </w:t>
      </w:r>
      <w:r>
        <w:rPr>
          <w:b/>
        </w:rPr>
        <w:t xml:space="preserve">5 </w:t>
      </w:r>
      <w:r>
        <w:t>digits as password. The</w:t>
      </w:r>
      <w:r>
        <w:rPr>
          <w:spacing w:val="-4"/>
        </w:rPr>
        <w:t xml:space="preserve"> </w:t>
      </w:r>
      <w:r>
        <w:t>first</w:t>
      </w:r>
      <w:r>
        <w:rPr>
          <w:spacing w:val="-2"/>
        </w:rPr>
        <w:t xml:space="preserve"> </w:t>
      </w:r>
      <w:r>
        <w:t>5</w:t>
      </w:r>
      <w:r>
        <w:rPr>
          <w:spacing w:val="-2"/>
        </w:rPr>
        <w:t xml:space="preserve"> </w:t>
      </w:r>
      <w:r>
        <w:t>digits you enter</w:t>
      </w:r>
      <w:r>
        <w:rPr>
          <w:spacing w:val="-1"/>
        </w:rPr>
        <w:t xml:space="preserve"> </w:t>
      </w:r>
      <w:r>
        <w:t>will</w:t>
      </w:r>
      <w:r>
        <w:rPr>
          <w:spacing w:val="-2"/>
        </w:rPr>
        <w:t xml:space="preserve"> </w:t>
      </w:r>
      <w:r>
        <w:t>be</w:t>
      </w:r>
      <w:r>
        <w:rPr>
          <w:spacing w:val="-3"/>
        </w:rPr>
        <w:t xml:space="preserve"> </w:t>
      </w:r>
      <w:r>
        <w:t>SAVED as NEW PASSWORD.</w:t>
      </w:r>
    </w:p>
    <w:p w14:paraId="41033835">
      <w:pPr>
        <w:pStyle w:val="6"/>
        <w:ind w:left="120" w:right="117"/>
        <w:jc w:val="both"/>
      </w:pPr>
      <w:r>
        <w:rPr>
          <w:b/>
        </w:rPr>
        <w:t>Exceptions</w:t>
      </w:r>
      <w:r>
        <w:rPr>
          <w:b/>
          <w:spacing w:val="-11"/>
        </w:rPr>
        <w:t xml:space="preserve"> </w:t>
      </w:r>
      <w:r>
        <w:rPr>
          <w:b/>
        </w:rPr>
        <w:t>–</w:t>
      </w:r>
      <w:r>
        <w:rPr>
          <w:b/>
          <w:spacing w:val="-12"/>
        </w:rPr>
        <w:t xml:space="preserve"> </w:t>
      </w:r>
      <w:r>
        <w:t>You</w:t>
      </w:r>
      <w:r>
        <w:rPr>
          <w:spacing w:val="-12"/>
        </w:rPr>
        <w:t xml:space="preserve"> </w:t>
      </w:r>
      <w:r>
        <w:t>cannot</w:t>
      </w:r>
      <w:r>
        <w:rPr>
          <w:spacing w:val="-11"/>
        </w:rPr>
        <w:t xml:space="preserve"> </w:t>
      </w:r>
      <w:r>
        <w:t>use</w:t>
      </w:r>
      <w:r>
        <w:rPr>
          <w:spacing w:val="-13"/>
        </w:rPr>
        <w:t xml:space="preserve"> </w:t>
      </w:r>
      <w:r>
        <w:t>keys</w:t>
      </w:r>
      <w:r>
        <w:rPr>
          <w:spacing w:val="-12"/>
        </w:rPr>
        <w:t xml:space="preserve"> </w:t>
      </w:r>
      <w:r>
        <w:t>„*‟,</w:t>
      </w:r>
      <w:r>
        <w:rPr>
          <w:spacing w:val="-12"/>
        </w:rPr>
        <w:t xml:space="preserve"> </w:t>
      </w:r>
      <w:r>
        <w:t>„#‟ and „A‟ inside the password combination. These</w:t>
      </w:r>
      <w:r>
        <w:rPr>
          <w:spacing w:val="-6"/>
        </w:rPr>
        <w:t xml:space="preserve"> </w:t>
      </w:r>
      <w:r>
        <w:t>3</w:t>
      </w:r>
      <w:r>
        <w:rPr>
          <w:spacing w:val="-3"/>
        </w:rPr>
        <w:t xml:space="preserve"> </w:t>
      </w:r>
      <w:r>
        <w:t>keys</w:t>
      </w:r>
      <w:r>
        <w:rPr>
          <w:spacing w:val="-3"/>
        </w:rPr>
        <w:t xml:space="preserve"> </w:t>
      </w:r>
      <w:r>
        <w:t>are</w:t>
      </w:r>
      <w:r>
        <w:rPr>
          <w:spacing w:val="-5"/>
        </w:rPr>
        <w:t xml:space="preserve"> </w:t>
      </w:r>
      <w:r>
        <w:t>control</w:t>
      </w:r>
      <w:r>
        <w:rPr>
          <w:spacing w:val="-1"/>
        </w:rPr>
        <w:t xml:space="preserve"> </w:t>
      </w:r>
      <w:r>
        <w:t>keys</w:t>
      </w:r>
      <w:r>
        <w:rPr>
          <w:spacing w:val="-3"/>
        </w:rPr>
        <w:t xml:space="preserve"> </w:t>
      </w:r>
      <w:r>
        <w:t>of</w:t>
      </w:r>
      <w:r>
        <w:rPr>
          <w:spacing w:val="-5"/>
        </w:rPr>
        <w:t xml:space="preserve"> </w:t>
      </w:r>
      <w:r>
        <w:t>the</w:t>
      </w:r>
      <w:r>
        <w:rPr>
          <w:spacing w:val="-6"/>
        </w:rPr>
        <w:t xml:space="preserve"> </w:t>
      </w:r>
      <w:r>
        <w:t xml:space="preserve">device with specific functions. The program checks for these key presses (at the password setting time – you may see the Set Password() function and look the </w:t>
      </w:r>
      <w:r>
        <w:rPr>
          <w:b/>
          <w:i/>
        </w:rPr>
        <w:t>condition to check for invalid key press</w:t>
      </w:r>
      <w:r>
        <w:t xml:space="preserve">) and identifies them as </w:t>
      </w:r>
      <w:r>
        <w:rPr>
          <w:b/>
        </w:rPr>
        <w:t>Invalid Keys</w:t>
      </w:r>
      <w:r>
        <w:t xml:space="preserve">. You will have to </w:t>
      </w:r>
      <w:r>
        <w:rPr>
          <w:b/>
          <w:i/>
        </w:rPr>
        <w:t xml:space="preserve">input 5 new digits </w:t>
      </w:r>
      <w:r>
        <w:t>as</w:t>
      </w:r>
      <w:r>
        <w:rPr>
          <w:spacing w:val="40"/>
        </w:rPr>
        <w:t xml:space="preserve"> </w:t>
      </w:r>
      <w:r>
        <w:t>password after an Invalid Key press.</w:t>
      </w:r>
    </w:p>
    <w:p w14:paraId="7CE80E5A">
      <w:pPr>
        <w:spacing w:before="8" w:line="237" w:lineRule="auto"/>
        <w:ind w:left="120" w:right="0" w:firstLine="0"/>
        <w:jc w:val="left"/>
        <w:rPr>
          <w:sz w:val="24"/>
        </w:rPr>
      </w:pPr>
      <w:r>
        <w:rPr>
          <w:b/>
          <w:sz w:val="24"/>
        </w:rPr>
        <w:t xml:space="preserve">Important Variables and Arrays password </w:t>
      </w:r>
      <w:r>
        <w:rPr>
          <w:sz w:val="24"/>
        </w:rPr>
        <w:t>– is the array used to save and hold the user defined password.</w:t>
      </w:r>
    </w:p>
    <w:p w14:paraId="2A23BDF5">
      <w:pPr>
        <w:pStyle w:val="6"/>
        <w:spacing w:before="1"/>
        <w:ind w:left="120" w:right="120"/>
        <w:jc w:val="both"/>
      </w:pPr>
      <w:r>
        <w:rPr>
          <w:b/>
        </w:rPr>
        <w:t>Check password</w:t>
      </w:r>
      <w:r>
        <w:t xml:space="preserve">– is the array used to collect &amp; hold user input. This user input data (in </w:t>
      </w:r>
      <w:r>
        <w:rPr>
          <w:b/>
        </w:rPr>
        <w:t xml:space="preserve">check[] </w:t>
      </w:r>
      <w:r>
        <w:t xml:space="preserve">array) is compared with </w:t>
      </w:r>
      <w:r>
        <w:rPr>
          <w:b/>
        </w:rPr>
        <w:t xml:space="preserve">pass[] </w:t>
      </w:r>
      <w:r>
        <w:t>array to authenticate password.</w:t>
      </w:r>
    </w:p>
    <w:p w14:paraId="26DE8098">
      <w:pPr>
        <w:pStyle w:val="6"/>
        <w:spacing w:before="1"/>
        <w:ind w:left="120" w:right="116"/>
        <w:jc w:val="both"/>
      </w:pPr>
      <w:r>
        <w:rPr>
          <w:b/>
        </w:rPr>
        <w:t xml:space="preserve">Getkey </w:t>
      </w:r>
      <w:r>
        <w:t xml:space="preserve">– is the variable used to identify initial entry point of the program. User is asked to SET a 5 Digit Password at installation of Lock. Hence we need a variable to </w:t>
      </w:r>
      <w:r>
        <w:rPr>
          <w:b/>
          <w:i/>
        </w:rPr>
        <w:t xml:space="preserve">identify entry </w:t>
      </w:r>
      <w:r>
        <w:t xml:space="preserve">and </w:t>
      </w:r>
      <w:r>
        <w:rPr>
          <w:b/>
          <w:i/>
        </w:rPr>
        <w:t xml:space="preserve">loop 5 times </w:t>
      </w:r>
      <w:r>
        <w:t xml:space="preserve">to collect up to </w:t>
      </w:r>
      <w:r>
        <w:rPr>
          <w:b/>
        </w:rPr>
        <w:t xml:space="preserve">6 </w:t>
      </w:r>
      <w:r>
        <w:t xml:space="preserve">digits and save them to </w:t>
      </w:r>
      <w:r>
        <w:rPr>
          <w:b/>
        </w:rPr>
        <w:t xml:space="preserve">password[] </w:t>
      </w:r>
      <w:r>
        <w:t>array. The same variable is later made use of to Change Password. When the key for Changing Password</w:t>
      </w:r>
      <w:r>
        <w:rPr>
          <w:spacing w:val="40"/>
        </w:rPr>
        <w:t xml:space="preserve"> </w:t>
      </w:r>
      <w:r>
        <w:t>(here „A‟) is pressed, this variable is simply assigned a zero value (the initial state of variable). This forces the program control to re-enter the Password Setting Loop of the program.</w:t>
      </w:r>
    </w:p>
    <w:p w14:paraId="480F0DF0">
      <w:pPr>
        <w:pStyle w:val="6"/>
        <w:spacing w:before="1"/>
        <w:ind w:left="120" w:right="120"/>
        <w:jc w:val="both"/>
      </w:pPr>
      <w:r>
        <w:rPr>
          <w:b/>
        </w:rPr>
        <w:t xml:space="preserve">key_id </w:t>
      </w:r>
      <w:r>
        <w:t>– is the variable used to perceive a key</w:t>
      </w:r>
      <w:r>
        <w:rPr>
          <w:spacing w:val="-3"/>
        </w:rPr>
        <w:t xml:space="preserve"> </w:t>
      </w:r>
      <w:r>
        <w:t>press and</w:t>
      </w:r>
      <w:r>
        <w:rPr>
          <w:spacing w:val="-1"/>
        </w:rPr>
        <w:t xml:space="preserve"> </w:t>
      </w:r>
      <w:r>
        <w:t>perform</w:t>
      </w:r>
      <w:r>
        <w:rPr>
          <w:spacing w:val="-1"/>
        </w:rPr>
        <w:t xml:space="preserve"> </w:t>
      </w:r>
      <w:r>
        <w:t>some</w:t>
      </w:r>
      <w:r>
        <w:rPr>
          <w:spacing w:val="-1"/>
        </w:rPr>
        <w:t xml:space="preserve"> </w:t>
      </w:r>
      <w:r>
        <w:t>actions</w:t>
      </w:r>
      <w:r>
        <w:rPr>
          <w:spacing w:val="-1"/>
        </w:rPr>
        <w:t xml:space="preserve"> </w:t>
      </w:r>
      <w:r>
        <w:t>within the application (that should manifest most effective on</w:t>
      </w:r>
      <w:r>
        <w:rPr>
          <w:spacing w:val="1"/>
        </w:rPr>
        <w:t xml:space="preserve"> </w:t>
      </w:r>
      <w:r>
        <w:t>a key</w:t>
      </w:r>
      <w:r>
        <w:rPr>
          <w:spacing w:val="-4"/>
        </w:rPr>
        <w:t xml:space="preserve"> </w:t>
      </w:r>
      <w:r>
        <w:t>press).</w:t>
      </w:r>
      <w:r>
        <w:rPr>
          <w:spacing w:val="2"/>
        </w:rPr>
        <w:t xml:space="preserve"> </w:t>
      </w:r>
      <w:r>
        <w:t>by</w:t>
      </w:r>
      <w:r>
        <w:rPr>
          <w:spacing w:val="-4"/>
        </w:rPr>
        <w:t xml:space="preserve"> </w:t>
      </w:r>
      <w:r>
        <w:t>way</w:t>
      </w:r>
      <w:r>
        <w:rPr>
          <w:spacing w:val="-5"/>
        </w:rPr>
        <w:t xml:space="preserve"> </w:t>
      </w:r>
      <w:r>
        <w:t>of</w:t>
      </w:r>
      <w:r>
        <w:rPr>
          <w:spacing w:val="2"/>
        </w:rPr>
        <w:t xml:space="preserve"> </w:t>
      </w:r>
      <w:r>
        <w:rPr>
          <w:spacing w:val="-2"/>
        </w:rPr>
        <w:t>default</w:t>
      </w:r>
    </w:p>
    <w:p w14:paraId="79800503">
      <w:pPr>
        <w:spacing w:after="0"/>
        <w:jc w:val="both"/>
        <w:sectPr>
          <w:pgSz w:w="11910" w:h="16840"/>
          <w:pgMar w:top="1720" w:right="1320" w:bottom="1260" w:left="1320" w:header="616" w:footer="1067" w:gutter="0"/>
          <w:cols w:equalWidth="0" w:num="2">
            <w:col w:w="4315" w:space="558"/>
            <w:col w:w="4397"/>
          </w:cols>
        </w:sectPr>
      </w:pPr>
    </w:p>
    <w:p w14:paraId="030A58AF">
      <w:pPr>
        <w:pStyle w:val="6"/>
        <w:spacing w:before="80"/>
        <w:ind w:left="120" w:right="38"/>
        <w:jc w:val="both"/>
      </w:pPr>
      <w:r>
        <w:t xml:space="preserve">this variable is about 0 initial value. Each time a key is pressed in key pad, this variable could be assigned a </w:t>
      </w:r>
      <w:r>
        <w:rPr>
          <w:b/>
        </w:rPr>
        <w:t>value =1.</w:t>
      </w:r>
      <w:r>
        <w:rPr>
          <w:b/>
          <w:spacing w:val="40"/>
        </w:rPr>
        <w:t xml:space="preserve"> </w:t>
      </w:r>
      <w:r>
        <w:t xml:space="preserve">You may check the </w:t>
      </w:r>
      <w:r>
        <w:rPr>
          <w:b/>
        </w:rPr>
        <w:t xml:space="preserve">keyscan() </w:t>
      </w:r>
      <w:r>
        <w:t>function to see this. This simple trick helps to identify a</w:t>
      </w:r>
      <w:r>
        <w:rPr>
          <w:spacing w:val="-1"/>
        </w:rPr>
        <w:t xml:space="preserve"> </w:t>
      </w:r>
      <w:r>
        <w:t>key</w:t>
      </w:r>
      <w:r>
        <w:rPr>
          <w:spacing w:val="-2"/>
        </w:rPr>
        <w:t xml:space="preserve"> </w:t>
      </w:r>
      <w:r>
        <w:t xml:space="preserve">press and perform various actions on that key press (based on the value of key press). This variable </w:t>
      </w:r>
      <w:r>
        <w:rPr>
          <w:b/>
        </w:rPr>
        <w:t xml:space="preserve">is set to zero </w:t>
      </w:r>
      <w:r>
        <w:t xml:space="preserve">at different points in the program (to prevent the value 1 in </w:t>
      </w:r>
      <w:r>
        <w:rPr>
          <w:b/>
        </w:rPr>
        <w:t xml:space="preserve">key_id </w:t>
      </w:r>
      <w:r>
        <w:t>variable being identified as a false key press). You may check them as well.</w:t>
      </w:r>
    </w:p>
    <w:p w14:paraId="379FEA0D">
      <w:pPr>
        <w:pStyle w:val="6"/>
        <w:ind w:left="120" w:right="39"/>
        <w:jc w:val="both"/>
      </w:pPr>
      <w:r>
        <w:rPr>
          <w:b/>
        </w:rPr>
        <w:t>Note:-col_scan</w:t>
      </w:r>
      <w:r>
        <w:rPr>
          <w:b/>
          <w:spacing w:val="-4"/>
        </w:rPr>
        <w:t xml:space="preserve"> </w:t>
      </w:r>
      <w:r>
        <w:t>–</w:t>
      </w:r>
      <w:r>
        <w:rPr>
          <w:spacing w:val="-5"/>
        </w:rPr>
        <w:t xml:space="preserve"> </w:t>
      </w:r>
      <w:r>
        <w:t>is</w:t>
      </w:r>
      <w:r>
        <w:rPr>
          <w:spacing w:val="-5"/>
        </w:rPr>
        <w:t xml:space="preserve"> </w:t>
      </w:r>
      <w:r>
        <w:t>the</w:t>
      </w:r>
      <w:r>
        <w:rPr>
          <w:spacing w:val="-6"/>
        </w:rPr>
        <w:t xml:space="preserve"> </w:t>
      </w:r>
      <w:r>
        <w:t>actual</w:t>
      </w:r>
      <w:r>
        <w:rPr>
          <w:spacing w:val="-5"/>
        </w:rPr>
        <w:t xml:space="preserve"> </w:t>
      </w:r>
      <w:r>
        <w:t>variable</w:t>
      </w:r>
      <w:r>
        <w:rPr>
          <w:spacing w:val="-6"/>
        </w:rPr>
        <w:t xml:space="preserve"> </w:t>
      </w:r>
      <w:r>
        <w:t xml:space="preserve">that gets activated to a </w:t>
      </w:r>
      <w:r>
        <w:rPr>
          <w:b/>
        </w:rPr>
        <w:t xml:space="preserve">LOW </w:t>
      </w:r>
      <w:r>
        <w:t>on key press (hence helps in identifying key press). But this variable is actually a part of the key pad interfacing program .</w:t>
      </w:r>
      <w:r>
        <w:rPr>
          <w:b/>
        </w:rPr>
        <w:t xml:space="preserve">lcd_setcursor – </w:t>
      </w:r>
      <w:r>
        <w:t>is a simple counter variable used to iterate the column position of LCD module. This variable helps to display user input data successively in row 2 of LCD module.</w:t>
      </w:r>
    </w:p>
    <w:p w14:paraId="5AC0896D">
      <w:pPr>
        <w:pStyle w:val="6"/>
        <w:tabs>
          <w:tab w:val="left" w:pos="849"/>
          <w:tab w:val="left" w:pos="1550"/>
          <w:tab w:val="left" w:pos="2574"/>
          <w:tab w:val="left" w:pos="3845"/>
        </w:tabs>
        <w:spacing w:before="6"/>
        <w:ind w:left="120" w:right="38"/>
      </w:pPr>
      <w:r>
        <w:rPr>
          <w:b/>
        </w:rPr>
        <w:t xml:space="preserve">Subroutines used in the Program SetPassword() </w:t>
      </w:r>
      <w:r>
        <w:t xml:space="preserve">– is the subroutine used to </w:t>
      </w:r>
      <w:r>
        <w:rPr>
          <w:spacing w:val="-4"/>
        </w:rPr>
        <w:t>SET</w:t>
      </w:r>
      <w:r>
        <w:tab/>
      </w:r>
      <w:r>
        <w:rPr>
          <w:spacing w:val="-4"/>
        </w:rPr>
        <w:t>user</w:t>
      </w:r>
      <w:r>
        <w:tab/>
      </w:r>
      <w:r>
        <w:rPr>
          <w:spacing w:val="-2"/>
        </w:rPr>
        <w:t>defined</w:t>
      </w:r>
      <w:r>
        <w:tab/>
      </w:r>
      <w:r>
        <w:rPr>
          <w:spacing w:val="-2"/>
        </w:rPr>
        <w:t>password.</w:t>
      </w:r>
      <w:r>
        <w:tab/>
      </w:r>
      <w:r>
        <w:rPr>
          <w:spacing w:val="-4"/>
        </w:rPr>
        <w:t xml:space="preserve">This </w:t>
      </w:r>
      <w:r>
        <w:t>subroutine may be very depending on the “</w:t>
      </w:r>
      <w:r>
        <w:rPr>
          <w:b/>
        </w:rPr>
        <w:t>Password</w:t>
      </w:r>
      <w:r>
        <w:rPr>
          <w:b/>
          <w:spacing w:val="33"/>
        </w:rPr>
        <w:t xml:space="preserve"> </w:t>
      </w:r>
      <w:r>
        <w:rPr>
          <w:b/>
        </w:rPr>
        <w:t>Setting</w:t>
      </w:r>
      <w:r>
        <w:rPr>
          <w:b/>
          <w:spacing w:val="33"/>
        </w:rPr>
        <w:t xml:space="preserve"> </w:t>
      </w:r>
      <w:r>
        <w:rPr>
          <w:b/>
        </w:rPr>
        <w:t>Loop</w:t>
      </w:r>
      <w:r>
        <w:t>”</w:t>
      </w:r>
      <w:r>
        <w:rPr>
          <w:spacing w:val="31"/>
        </w:rPr>
        <w:t xml:space="preserve"> </w:t>
      </w:r>
      <w:r>
        <w:t>written</w:t>
      </w:r>
      <w:r>
        <w:rPr>
          <w:spacing w:val="32"/>
        </w:rPr>
        <w:t xml:space="preserve"> </w:t>
      </w:r>
      <w:r>
        <w:t>within the main</w:t>
      </w:r>
      <w:r>
        <w:rPr>
          <w:spacing w:val="26"/>
        </w:rPr>
        <w:t xml:space="preserve"> </w:t>
      </w:r>
      <w:r>
        <w:t>program.</w:t>
      </w:r>
      <w:r>
        <w:rPr>
          <w:spacing w:val="26"/>
        </w:rPr>
        <w:t xml:space="preserve"> </w:t>
      </w:r>
      <w:r>
        <w:t>This</w:t>
      </w:r>
      <w:r>
        <w:rPr>
          <w:spacing w:val="26"/>
        </w:rPr>
        <w:t xml:space="preserve"> </w:t>
      </w:r>
      <w:r>
        <w:t>password</w:t>
      </w:r>
      <w:r>
        <w:rPr>
          <w:spacing w:val="26"/>
        </w:rPr>
        <w:t xml:space="preserve"> </w:t>
      </w:r>
      <w:r>
        <w:t>placing loop can be iterated at set up of the device (that is on the boot or reset of the tool) for first</w:t>
      </w:r>
      <w:r>
        <w:rPr>
          <w:spacing w:val="40"/>
        </w:rPr>
        <w:t xml:space="preserve"> </w:t>
      </w:r>
      <w:r>
        <w:rPr>
          <w:b/>
        </w:rPr>
        <w:t>5</w:t>
      </w:r>
      <w:r>
        <w:rPr>
          <w:b/>
          <w:spacing w:val="40"/>
        </w:rPr>
        <w:t xml:space="preserve"> </w:t>
      </w:r>
      <w:r>
        <w:rPr>
          <w:b/>
        </w:rPr>
        <w:t>key</w:t>
      </w:r>
      <w:r>
        <w:rPr>
          <w:b/>
          <w:spacing w:val="40"/>
        </w:rPr>
        <w:t xml:space="preserve"> </w:t>
      </w:r>
      <w:r>
        <w:rPr>
          <w:b/>
        </w:rPr>
        <w:t>presses</w:t>
      </w:r>
      <w:r>
        <w:t>.</w:t>
      </w:r>
      <w:r>
        <w:rPr>
          <w:spacing w:val="40"/>
        </w:rPr>
        <w:t xml:space="preserve"> </w:t>
      </w:r>
      <w:r>
        <w:t>This</w:t>
      </w:r>
      <w:r>
        <w:rPr>
          <w:spacing w:val="40"/>
        </w:rPr>
        <w:t xml:space="preserve"> </w:t>
      </w:r>
      <w:r>
        <w:t>first</w:t>
      </w:r>
      <w:r>
        <w:rPr>
          <w:spacing w:val="40"/>
        </w:rPr>
        <w:t xml:space="preserve"> </w:t>
      </w:r>
      <w:r>
        <w:t>five</w:t>
      </w:r>
      <w:r>
        <w:rPr>
          <w:spacing w:val="40"/>
        </w:rPr>
        <w:t xml:space="preserve"> </w:t>
      </w:r>
      <w:r>
        <w:t>key</w:t>
      </w:r>
      <w:r>
        <w:rPr>
          <w:spacing w:val="40"/>
        </w:rPr>
        <w:t xml:space="preserve"> </w:t>
      </w:r>
      <w:r>
        <w:t>press</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SET</w:t>
      </w:r>
      <w:r>
        <w:rPr>
          <w:spacing w:val="40"/>
        </w:rPr>
        <w:t xml:space="preserve"> </w:t>
      </w:r>
      <w:r>
        <w:t>the</w:t>
      </w:r>
      <w:r>
        <w:rPr>
          <w:spacing w:val="40"/>
        </w:rPr>
        <w:t xml:space="preserve"> </w:t>
      </w:r>
      <w:r>
        <w:t>Password. those</w:t>
      </w:r>
      <w:r>
        <w:rPr>
          <w:spacing w:val="80"/>
        </w:rPr>
        <w:t xml:space="preserve"> </w:t>
      </w:r>
      <w:r>
        <w:t>key</w:t>
      </w:r>
      <w:r>
        <w:rPr>
          <w:spacing w:val="80"/>
        </w:rPr>
        <w:t xml:space="preserve"> </w:t>
      </w:r>
      <w:r>
        <w:t>presses</w:t>
      </w:r>
      <w:r>
        <w:rPr>
          <w:spacing w:val="80"/>
        </w:rPr>
        <w:t xml:space="preserve"> </w:t>
      </w:r>
      <w:r>
        <w:t>might</w:t>
      </w:r>
      <w:r>
        <w:rPr>
          <w:spacing w:val="80"/>
        </w:rPr>
        <w:t xml:space="preserve"> </w:t>
      </w:r>
      <w:r>
        <w:t>be</w:t>
      </w:r>
      <w:r>
        <w:rPr>
          <w:spacing w:val="80"/>
        </w:rPr>
        <w:t xml:space="preserve"> </w:t>
      </w:r>
      <w:r>
        <w:t>saved</w:t>
      </w:r>
      <w:r>
        <w:rPr>
          <w:spacing w:val="80"/>
        </w:rPr>
        <w:t xml:space="preserve"> </w:t>
      </w:r>
      <w:r>
        <w:t>to</w:t>
      </w:r>
      <w:r>
        <w:rPr>
          <w:spacing w:val="40"/>
        </w:rPr>
        <w:t xml:space="preserve"> </w:t>
      </w:r>
      <w:r>
        <w:rPr>
          <w:b/>
        </w:rPr>
        <w:t>password[]</w:t>
      </w:r>
      <w:r>
        <w:rPr>
          <w:b/>
          <w:spacing w:val="40"/>
        </w:rPr>
        <w:t xml:space="preserve"> </w:t>
      </w:r>
      <w:r>
        <w:t>array.</w:t>
      </w:r>
      <w:r>
        <w:rPr>
          <w:spacing w:val="80"/>
        </w:rPr>
        <w:t xml:space="preserve"> </w:t>
      </w:r>
      <w:r>
        <w:t>As</w:t>
      </w:r>
      <w:r>
        <w:rPr>
          <w:spacing w:val="40"/>
        </w:rPr>
        <w:t xml:space="preserve"> </w:t>
      </w:r>
      <w:r>
        <w:t>mentioned</w:t>
      </w:r>
      <w:r>
        <w:rPr>
          <w:spacing w:val="40"/>
        </w:rPr>
        <w:t xml:space="preserve"> </w:t>
      </w:r>
      <w:r>
        <w:t xml:space="preserve">earlier, </w:t>
      </w:r>
      <w:r>
        <w:rPr>
          <w:b/>
          <w:i/>
        </w:rPr>
        <w:t>entry</w:t>
      </w:r>
      <w:r>
        <w:rPr>
          <w:b/>
          <w:i/>
          <w:spacing w:val="40"/>
        </w:rPr>
        <w:t xml:space="preserve"> </w:t>
      </w:r>
      <w:r>
        <w:t>is</w:t>
      </w:r>
      <w:r>
        <w:rPr>
          <w:spacing w:val="40"/>
        </w:rPr>
        <w:t xml:space="preserve"> </w:t>
      </w:r>
      <w:r>
        <w:t>the</w:t>
      </w:r>
      <w:r>
        <w:rPr>
          <w:spacing w:val="40"/>
        </w:rPr>
        <w:t xml:space="preserve"> </w:t>
      </w:r>
      <w:r>
        <w:t>variable</w:t>
      </w:r>
      <w:r>
        <w:rPr>
          <w:spacing w:val="40"/>
        </w:rPr>
        <w:t xml:space="preserve"> </w:t>
      </w:r>
      <w:r>
        <w:t>used</w:t>
      </w:r>
      <w:r>
        <w:rPr>
          <w:spacing w:val="40"/>
        </w:rPr>
        <w:t xml:space="preserve"> </w:t>
      </w:r>
      <w:r>
        <w:t>to</w:t>
      </w:r>
      <w:r>
        <w:rPr>
          <w:spacing w:val="40"/>
        </w:rPr>
        <w:t xml:space="preserve"> </w:t>
      </w:r>
      <w:r>
        <w:t>iterate</w:t>
      </w:r>
      <w:r>
        <w:rPr>
          <w:spacing w:val="40"/>
        </w:rPr>
        <w:t xml:space="preserve"> </w:t>
      </w:r>
      <w:r>
        <w:t>the loop</w:t>
      </w:r>
      <w:r>
        <w:rPr>
          <w:spacing w:val="31"/>
        </w:rPr>
        <w:t xml:space="preserve"> </w:t>
      </w:r>
      <w:r>
        <w:rPr>
          <w:b/>
        </w:rPr>
        <w:t>5</w:t>
      </w:r>
      <w:r>
        <w:rPr>
          <w:b/>
          <w:spacing w:val="30"/>
        </w:rPr>
        <w:t xml:space="preserve"> </w:t>
      </w:r>
      <w:r>
        <w:t>times.</w:t>
      </w:r>
      <w:r>
        <w:rPr>
          <w:spacing w:val="31"/>
        </w:rPr>
        <w:t xml:space="preserve"> </w:t>
      </w:r>
      <w:r>
        <w:rPr>
          <w:b/>
        </w:rPr>
        <w:t>key_id</w:t>
      </w:r>
      <w:r>
        <w:rPr>
          <w:b/>
          <w:spacing w:val="33"/>
        </w:rPr>
        <w:t xml:space="preserve"> </w:t>
      </w:r>
      <w:r>
        <w:t>is</w:t>
      </w:r>
      <w:r>
        <w:rPr>
          <w:spacing w:val="33"/>
        </w:rPr>
        <w:t xml:space="preserve"> </w:t>
      </w:r>
      <w:r>
        <w:t>the</w:t>
      </w:r>
      <w:r>
        <w:rPr>
          <w:spacing w:val="30"/>
        </w:rPr>
        <w:t xml:space="preserve"> </w:t>
      </w:r>
      <w:r>
        <w:t>variable</w:t>
      </w:r>
      <w:r>
        <w:rPr>
          <w:spacing w:val="30"/>
        </w:rPr>
        <w:t xml:space="preserve"> </w:t>
      </w:r>
      <w:r>
        <w:t>used identify key press.</w:t>
      </w:r>
    </w:p>
    <w:p w14:paraId="2A3C0FD5">
      <w:pPr>
        <w:pStyle w:val="6"/>
        <w:ind w:left="120" w:right="38"/>
        <w:jc w:val="both"/>
      </w:pPr>
      <w:r>
        <w:rPr>
          <w:b/>
        </w:rPr>
        <w:t xml:space="preserve">Note:- </w:t>
      </w:r>
      <w:r>
        <w:t>The same “</w:t>
      </w:r>
      <w:r>
        <w:rPr>
          <w:b/>
        </w:rPr>
        <w:t>Password Setting Loop</w:t>
      </w:r>
      <w:r>
        <w:t>” is made use of</w:t>
      </w:r>
      <w:r>
        <w:rPr>
          <w:spacing w:val="40"/>
        </w:rPr>
        <w:t xml:space="preserve"> </w:t>
      </w:r>
      <w:r>
        <w:t>for converting the Password as properly. while key „C‟ is pressed, the cutting-edge password is checked for. If the input password is matching with modern-day</w:t>
      </w:r>
      <w:r>
        <w:rPr>
          <w:spacing w:val="-3"/>
        </w:rPr>
        <w:t xml:space="preserve"> </w:t>
      </w:r>
      <w:r>
        <w:t xml:space="preserve">SET password, then </w:t>
      </w:r>
      <w:r>
        <w:rPr>
          <w:b/>
        </w:rPr>
        <w:t xml:space="preserve">entry </w:t>
      </w:r>
      <w:r>
        <w:t xml:space="preserve">variable might be assigned to </w:t>
      </w:r>
      <w:r>
        <w:rPr>
          <w:b/>
          <w:i/>
        </w:rPr>
        <w:t>zero</w:t>
      </w:r>
      <w:r>
        <w:rPr>
          <w:b/>
          <w:i/>
          <w:spacing w:val="-2"/>
        </w:rPr>
        <w:t xml:space="preserve"> </w:t>
      </w:r>
      <w:r>
        <w:t>value.</w:t>
      </w:r>
      <w:r>
        <w:rPr>
          <w:spacing w:val="-3"/>
        </w:rPr>
        <w:t xml:space="preserve"> </w:t>
      </w:r>
      <w:r>
        <w:t>This</w:t>
      </w:r>
      <w:r>
        <w:rPr>
          <w:spacing w:val="-2"/>
        </w:rPr>
        <w:t xml:space="preserve"> </w:t>
      </w:r>
      <w:r>
        <w:t>may</w:t>
      </w:r>
      <w:r>
        <w:rPr>
          <w:spacing w:val="-7"/>
        </w:rPr>
        <w:t xml:space="preserve"> </w:t>
      </w:r>
      <w:r>
        <w:t>definitely</w:t>
      </w:r>
      <w:r>
        <w:rPr>
          <w:spacing w:val="-7"/>
        </w:rPr>
        <w:t xml:space="preserve"> </w:t>
      </w:r>
      <w:r>
        <w:t>transfer</w:t>
      </w:r>
      <w:r>
        <w:rPr>
          <w:spacing w:val="-3"/>
        </w:rPr>
        <w:t xml:space="preserve"> </w:t>
      </w:r>
      <w:r>
        <w:t>the manipulate of this system to go into the Password placing Loop again.</w:t>
      </w:r>
    </w:p>
    <w:p w14:paraId="1A9E4802">
      <w:pPr>
        <w:pStyle w:val="6"/>
        <w:ind w:left="120" w:right="41"/>
        <w:jc w:val="both"/>
      </w:pPr>
      <w:r>
        <w:rPr>
          <w:b/>
        </w:rPr>
        <w:t xml:space="preserve">keyscan() </w:t>
      </w:r>
      <w:r>
        <w:t>–is the subroutine to scan keypad for a key press. This subroutine is essentially</w:t>
      </w:r>
      <w:r>
        <w:rPr>
          <w:spacing w:val="30"/>
        </w:rPr>
        <w:t xml:space="preserve"> </w:t>
      </w:r>
      <w:r>
        <w:t>same</w:t>
      </w:r>
      <w:r>
        <w:rPr>
          <w:spacing w:val="35"/>
        </w:rPr>
        <w:t xml:space="preserve"> </w:t>
      </w:r>
      <w:r>
        <w:t>as</w:t>
      </w:r>
      <w:r>
        <w:rPr>
          <w:spacing w:val="36"/>
        </w:rPr>
        <w:t xml:space="preserve"> </w:t>
      </w:r>
      <w:r>
        <w:t>the</w:t>
      </w:r>
      <w:r>
        <w:rPr>
          <w:spacing w:val="37"/>
        </w:rPr>
        <w:t xml:space="preserve"> </w:t>
      </w:r>
      <w:r>
        <w:t>version</w:t>
      </w:r>
      <w:r>
        <w:rPr>
          <w:spacing w:val="35"/>
        </w:rPr>
        <w:t xml:space="preserve"> </w:t>
      </w:r>
      <w:r>
        <w:t>2</w:t>
      </w:r>
      <w:r>
        <w:rPr>
          <w:spacing w:val="35"/>
        </w:rPr>
        <w:t xml:space="preserve"> </w:t>
      </w:r>
      <w:r>
        <w:t>code</w:t>
      </w:r>
      <w:r>
        <w:rPr>
          <w:spacing w:val="37"/>
        </w:rPr>
        <w:t xml:space="preserve"> </w:t>
      </w:r>
      <w:r>
        <w:rPr>
          <w:spacing w:val="-5"/>
        </w:rPr>
        <w:t>of</w:t>
      </w:r>
    </w:p>
    <w:p w14:paraId="6587F3BD">
      <w:pPr>
        <w:pStyle w:val="6"/>
        <w:spacing w:before="80"/>
        <w:ind w:left="130" w:right="116"/>
        <w:jc w:val="both"/>
      </w:pPr>
      <w:r>
        <w:br w:type="column"/>
      </w:r>
      <w:r>
        <w:t xml:space="preserve">interfacing hex keypad to arduino. i have brought a few strains of code wished for this code lock. apart from that, the strains of code on this subroutine is identical as that of interfacing keypad. </w:t>
      </w:r>
      <w:r>
        <w:rPr>
          <w:b/>
        </w:rPr>
        <w:t xml:space="preserve">keyscan() </w:t>
      </w:r>
      <w:r>
        <w:t>subroutine</w:t>
      </w:r>
      <w:r>
        <w:rPr>
          <w:spacing w:val="-4"/>
        </w:rPr>
        <w:t xml:space="preserve"> </w:t>
      </w:r>
      <w:r>
        <w:t>scans</w:t>
      </w:r>
      <w:r>
        <w:rPr>
          <w:spacing w:val="-1"/>
        </w:rPr>
        <w:t xml:space="preserve"> </w:t>
      </w:r>
      <w:r>
        <w:t>for</w:t>
      </w:r>
      <w:r>
        <w:rPr>
          <w:spacing w:val="-3"/>
        </w:rPr>
        <w:t xml:space="preserve"> </w:t>
      </w:r>
      <w:r>
        <w:t>a</w:t>
      </w:r>
      <w:r>
        <w:rPr>
          <w:spacing w:val="-2"/>
        </w:rPr>
        <w:t xml:space="preserve"> </w:t>
      </w:r>
      <w:r>
        <w:t>key</w:t>
      </w:r>
      <w:r>
        <w:rPr>
          <w:spacing w:val="-6"/>
        </w:rPr>
        <w:t xml:space="preserve"> </w:t>
      </w:r>
      <w:r>
        <w:t xml:space="preserve">press (whenever the function is called from Main program or from other sub routines like Set Password()) and identifies the row and column of the pressed key. If key </w:t>
      </w:r>
      <w:r>
        <w:rPr>
          <w:b/>
        </w:rPr>
        <w:t xml:space="preserve">‘1’ </w:t>
      </w:r>
      <w:r>
        <w:t xml:space="preserve">is pressed, keyscan identifies that key at </w:t>
      </w:r>
      <w:r>
        <w:rPr>
          <w:b/>
        </w:rPr>
        <w:t>row 1</w:t>
      </w:r>
      <w:r>
        <w:rPr>
          <w:b/>
          <w:spacing w:val="-1"/>
        </w:rPr>
        <w:t xml:space="preserve"> </w:t>
      </w:r>
      <w:r>
        <w:t xml:space="preserve">and </w:t>
      </w:r>
      <w:r>
        <w:rPr>
          <w:b/>
        </w:rPr>
        <w:t>column</w:t>
      </w:r>
      <w:r>
        <w:rPr>
          <w:b/>
          <w:spacing w:val="-1"/>
        </w:rPr>
        <w:t xml:space="preserve"> </w:t>
      </w:r>
      <w:r>
        <w:rPr>
          <w:b/>
        </w:rPr>
        <w:t xml:space="preserve">1 </w:t>
      </w:r>
      <w:r>
        <w:t>is pressed.</w:t>
      </w:r>
      <w:r>
        <w:rPr>
          <w:spacing w:val="-1"/>
        </w:rPr>
        <w:t xml:space="preserve"> </w:t>
      </w:r>
      <w:r>
        <w:t>Similarly</w:t>
      </w:r>
      <w:r>
        <w:rPr>
          <w:spacing w:val="-8"/>
        </w:rPr>
        <w:t xml:space="preserve"> </w:t>
      </w:r>
      <w:r>
        <w:t xml:space="preserve">if </w:t>
      </w:r>
      <w:r>
        <w:rPr>
          <w:spacing w:val="-5"/>
        </w:rPr>
        <w:t>key</w:t>
      </w:r>
    </w:p>
    <w:p w14:paraId="3BB00804">
      <w:pPr>
        <w:pStyle w:val="6"/>
        <w:ind w:left="130" w:right="118"/>
        <w:jc w:val="both"/>
      </w:pPr>
      <w:r>
        <w:t xml:space="preserve">„6‟ is pressed, the keyscan identifies a key is pressed at row 2 and column 3. Whenever a key is pressed, another subroutine named </w:t>
      </w:r>
      <w:r>
        <w:rPr>
          <w:b/>
        </w:rPr>
        <w:t xml:space="preserve">keypress() </w:t>
      </w:r>
      <w:r>
        <w:t>is invoked within the keyscan() routine. This keypress() routine is used identify the value</w:t>
      </w:r>
      <w:r>
        <w:rPr>
          <w:spacing w:val="-7"/>
        </w:rPr>
        <w:t xml:space="preserve"> </w:t>
      </w:r>
      <w:r>
        <w:t>of</w:t>
      </w:r>
      <w:r>
        <w:rPr>
          <w:spacing w:val="-7"/>
        </w:rPr>
        <w:t xml:space="preserve"> </w:t>
      </w:r>
      <w:r>
        <w:t>key</w:t>
      </w:r>
      <w:r>
        <w:rPr>
          <w:spacing w:val="-13"/>
        </w:rPr>
        <w:t xml:space="preserve"> </w:t>
      </w:r>
      <w:r>
        <w:t>press</w:t>
      </w:r>
      <w:r>
        <w:rPr>
          <w:spacing w:val="-6"/>
        </w:rPr>
        <w:t xml:space="preserve"> </w:t>
      </w:r>
      <w:r>
        <w:t>(say</w:t>
      </w:r>
      <w:r>
        <w:rPr>
          <w:spacing w:val="-10"/>
        </w:rPr>
        <w:t xml:space="preserve"> </w:t>
      </w:r>
      <w:r>
        <w:t>„1‟,</w:t>
      </w:r>
      <w:r>
        <w:rPr>
          <w:spacing w:val="-7"/>
        </w:rPr>
        <w:t xml:space="preserve"> </w:t>
      </w:r>
      <w:r>
        <w:t>„2‟,</w:t>
      </w:r>
      <w:r>
        <w:rPr>
          <w:spacing w:val="-7"/>
        </w:rPr>
        <w:t xml:space="preserve"> </w:t>
      </w:r>
      <w:r>
        <w:t>„3‟</w:t>
      </w:r>
      <w:r>
        <w:rPr>
          <w:spacing w:val="-8"/>
        </w:rPr>
        <w:t xml:space="preserve"> </w:t>
      </w:r>
      <w:r>
        <w:t>or</w:t>
      </w:r>
      <w:r>
        <w:rPr>
          <w:spacing w:val="-7"/>
        </w:rPr>
        <w:t xml:space="preserve"> </w:t>
      </w:r>
      <w:r>
        <w:rPr>
          <w:spacing w:val="-4"/>
          <w:w w:val="90"/>
        </w:rPr>
        <w:t>„A‟,</w:t>
      </w:r>
    </w:p>
    <w:p w14:paraId="404A2DAF">
      <w:pPr>
        <w:pStyle w:val="6"/>
        <w:spacing w:before="1"/>
        <w:ind w:left="130"/>
        <w:jc w:val="both"/>
      </w:pPr>
      <w:r>
        <w:rPr>
          <w:w w:val="90"/>
        </w:rPr>
        <w:t>„C‟</w:t>
      </w:r>
      <w:r>
        <w:rPr>
          <w:spacing w:val="-6"/>
        </w:rPr>
        <w:t xml:space="preserve"> </w:t>
      </w:r>
      <w:r>
        <w:rPr>
          <w:w w:val="90"/>
        </w:rPr>
        <w:t>or</w:t>
      </w:r>
      <w:r>
        <w:rPr>
          <w:spacing w:val="-6"/>
        </w:rPr>
        <w:t xml:space="preserve"> </w:t>
      </w:r>
      <w:r>
        <w:rPr>
          <w:w w:val="90"/>
        </w:rPr>
        <w:t>„D‟</w:t>
      </w:r>
      <w:r>
        <w:rPr>
          <w:spacing w:val="-6"/>
        </w:rPr>
        <w:t xml:space="preserve"> </w:t>
      </w:r>
      <w:r>
        <w:rPr>
          <w:spacing w:val="-2"/>
          <w:w w:val="90"/>
        </w:rPr>
        <w:t>etc).</w:t>
      </w:r>
    </w:p>
    <w:p w14:paraId="0A2C4014">
      <w:pPr>
        <w:pStyle w:val="6"/>
        <w:ind w:left="130" w:right="117"/>
        <w:jc w:val="both"/>
      </w:pPr>
      <w:r>
        <w:rPr>
          <w:b/>
        </w:rPr>
        <w:t xml:space="preserve">keypress() </w:t>
      </w:r>
      <w:r>
        <w:t xml:space="preserve">– as mentioned above is the subroutine to identify value of key press. The </w:t>
      </w:r>
      <w:r>
        <w:rPr>
          <w:b/>
        </w:rPr>
        <w:t xml:space="preserve">keyscan() </w:t>
      </w:r>
      <w:r>
        <w:t>routine identifies which</w:t>
      </w:r>
      <w:r>
        <w:rPr>
          <w:spacing w:val="40"/>
        </w:rPr>
        <w:t xml:space="preserve"> </w:t>
      </w:r>
      <w:r>
        <w:t>row and column of key pad is pressed.</w:t>
      </w:r>
      <w:r>
        <w:rPr>
          <w:spacing w:val="40"/>
        </w:rPr>
        <w:t xml:space="preserve"> </w:t>
      </w:r>
      <w:r>
        <w:t xml:space="preserve">This </w:t>
      </w:r>
      <w:r>
        <w:rPr>
          <w:b/>
          <w:i/>
        </w:rPr>
        <w:t xml:space="preserve">row and column </w:t>
      </w:r>
      <w:r>
        <w:t>number is passed to keypress() routine as parameters (using variable values of i and j ).</w:t>
      </w:r>
    </w:p>
    <w:p w14:paraId="363CF24F">
      <w:pPr>
        <w:pStyle w:val="6"/>
        <w:ind w:left="130" w:right="116"/>
        <w:jc w:val="both"/>
      </w:pPr>
      <w:r>
        <w:rPr>
          <w:b/>
        </w:rPr>
        <w:t xml:space="preserve">Check Password() </w:t>
      </w:r>
      <w:r>
        <w:t>– is the subroutine to check user</w:t>
      </w:r>
      <w:r>
        <w:rPr>
          <w:spacing w:val="-1"/>
        </w:rPr>
        <w:t xml:space="preserve"> </w:t>
      </w:r>
      <w:r>
        <w:t>input</w:t>
      </w:r>
      <w:r>
        <w:rPr>
          <w:spacing w:val="-1"/>
        </w:rPr>
        <w:t xml:space="preserve"> </w:t>
      </w:r>
      <w:r>
        <w:t>password</w:t>
      </w:r>
      <w:r>
        <w:rPr>
          <w:spacing w:val="-1"/>
        </w:rPr>
        <w:t xml:space="preserve"> </w:t>
      </w:r>
      <w:r>
        <w:t>against</w:t>
      </w:r>
      <w:r>
        <w:rPr>
          <w:spacing w:val="-1"/>
        </w:rPr>
        <w:t xml:space="preserve"> </w:t>
      </w:r>
      <w:r>
        <w:t xml:space="preserve">the SET User Defined Password. The user input data (password to cross check) is collected in the </w:t>
      </w:r>
      <w:r>
        <w:rPr>
          <w:b/>
        </w:rPr>
        <w:t xml:space="preserve">checkpassword[] </w:t>
      </w:r>
      <w:r>
        <w:t>array. This is compared</w:t>
      </w:r>
      <w:r>
        <w:rPr>
          <w:spacing w:val="-3"/>
        </w:rPr>
        <w:t xml:space="preserve"> </w:t>
      </w:r>
      <w:r>
        <w:t>against</w:t>
      </w:r>
      <w:r>
        <w:rPr>
          <w:spacing w:val="-4"/>
        </w:rPr>
        <w:t xml:space="preserve"> </w:t>
      </w:r>
      <w:r>
        <w:t>the</w:t>
      </w:r>
      <w:r>
        <w:rPr>
          <w:spacing w:val="-5"/>
        </w:rPr>
        <w:t xml:space="preserve"> </w:t>
      </w:r>
      <w:r>
        <w:t>SET</w:t>
      </w:r>
      <w:r>
        <w:rPr>
          <w:spacing w:val="-5"/>
        </w:rPr>
        <w:t xml:space="preserve"> </w:t>
      </w:r>
      <w:r>
        <w:t>Password</w:t>
      </w:r>
      <w:r>
        <w:rPr>
          <w:spacing w:val="-5"/>
        </w:rPr>
        <w:t xml:space="preserve"> </w:t>
      </w:r>
      <w:r>
        <w:t>inside 2</w:t>
      </w:r>
      <w:r>
        <w:rPr>
          <w:b/>
        </w:rPr>
        <w:t>password[]</w:t>
      </w:r>
      <w:r>
        <w:rPr>
          <w:b/>
          <w:spacing w:val="-4"/>
        </w:rPr>
        <w:t xml:space="preserve"> </w:t>
      </w:r>
      <w:r>
        <w:t>array. For</w:t>
      </w:r>
      <w:r>
        <w:rPr>
          <w:spacing w:val="-2"/>
        </w:rPr>
        <w:t xml:space="preserve"> </w:t>
      </w:r>
      <w:r>
        <w:t>comparing. If</w:t>
      </w:r>
      <w:r>
        <w:rPr>
          <w:spacing w:val="-2"/>
        </w:rPr>
        <w:t xml:space="preserve"> </w:t>
      </w:r>
      <w:r>
        <w:t>each digit inside the arrays matches, flag variable will remain zero. If any mismatch occurs, the flag will be set to 1 and loop will break.</w:t>
      </w:r>
    </w:p>
    <w:p w14:paraId="033584E1">
      <w:pPr>
        <w:pStyle w:val="6"/>
        <w:spacing w:before="6"/>
      </w:pPr>
    </w:p>
    <w:p w14:paraId="5DEE1AE4">
      <w:pPr>
        <w:pStyle w:val="2"/>
        <w:ind w:left="130"/>
        <w:jc w:val="both"/>
      </w:pPr>
      <w:r>
        <w:t>SYSTEM</w:t>
      </w:r>
      <w:r>
        <w:rPr>
          <w:spacing w:val="-1"/>
        </w:rPr>
        <w:t xml:space="preserve"> </w:t>
      </w:r>
      <w:r>
        <w:rPr>
          <w:spacing w:val="-2"/>
        </w:rPr>
        <w:t>REQUIREMENT</w:t>
      </w:r>
    </w:p>
    <w:p w14:paraId="523ACBBB">
      <w:pPr>
        <w:pStyle w:val="6"/>
        <w:ind w:left="130" w:right="119" w:hanging="10"/>
        <w:jc w:val="both"/>
      </w:pPr>
      <w:r>
        <w:t>The following hardware and software requirements were needed in other to achieve this work.</w:t>
      </w:r>
    </w:p>
    <w:p w14:paraId="20250043">
      <w:pPr>
        <w:pStyle w:val="2"/>
        <w:spacing w:before="2" w:line="275" w:lineRule="exact"/>
        <w:ind w:left="130"/>
        <w:jc w:val="both"/>
      </w:pPr>
      <w:r>
        <w:t>Software</w:t>
      </w:r>
      <w:r>
        <w:rPr>
          <w:spacing w:val="-4"/>
        </w:rPr>
        <w:t xml:space="preserve"> </w:t>
      </w:r>
      <w:r>
        <w:rPr>
          <w:spacing w:val="-2"/>
        </w:rPr>
        <w:t>requirement</w:t>
      </w:r>
    </w:p>
    <w:p w14:paraId="7EFA1D6C">
      <w:pPr>
        <w:pStyle w:val="10"/>
        <w:numPr>
          <w:ilvl w:val="0"/>
          <w:numId w:val="4"/>
        </w:numPr>
        <w:tabs>
          <w:tab w:val="left" w:pos="490"/>
        </w:tabs>
        <w:spacing w:before="2" w:after="0" w:line="237" w:lineRule="auto"/>
        <w:ind w:left="490" w:right="119" w:hanging="360"/>
        <w:jc w:val="both"/>
        <w:rPr>
          <w:sz w:val="24"/>
        </w:rPr>
      </w:pPr>
      <w:r>
        <w:rPr>
          <w:sz w:val="24"/>
        </w:rPr>
        <w:t>Windows 98/2000/XP or any version</w:t>
      </w:r>
      <w:r>
        <w:rPr>
          <w:spacing w:val="40"/>
          <w:sz w:val="24"/>
        </w:rPr>
        <w:t xml:space="preserve"> </w:t>
      </w:r>
      <w:r>
        <w:rPr>
          <w:sz w:val="24"/>
        </w:rPr>
        <w:t>of windows</w:t>
      </w:r>
    </w:p>
    <w:p w14:paraId="121DFAFA">
      <w:pPr>
        <w:pStyle w:val="10"/>
        <w:numPr>
          <w:ilvl w:val="0"/>
          <w:numId w:val="4"/>
        </w:numPr>
        <w:tabs>
          <w:tab w:val="left" w:pos="489"/>
        </w:tabs>
        <w:spacing w:before="2" w:after="0" w:line="240" w:lineRule="auto"/>
        <w:ind w:left="489" w:right="0" w:hanging="359"/>
        <w:jc w:val="both"/>
        <w:rPr>
          <w:sz w:val="24"/>
        </w:rPr>
      </w:pPr>
      <w:r>
        <w:rPr>
          <w:sz w:val="24"/>
        </w:rPr>
        <w:t>Assembly</w:t>
      </w:r>
      <w:r>
        <w:rPr>
          <w:spacing w:val="-3"/>
          <w:sz w:val="24"/>
        </w:rPr>
        <w:t xml:space="preserve"> </w:t>
      </w:r>
      <w:r>
        <w:rPr>
          <w:spacing w:val="-2"/>
          <w:sz w:val="24"/>
        </w:rPr>
        <w:t>language</w:t>
      </w:r>
    </w:p>
    <w:p w14:paraId="63159135">
      <w:pPr>
        <w:pStyle w:val="6"/>
        <w:spacing w:before="1"/>
      </w:pPr>
    </w:p>
    <w:p w14:paraId="5FA47901">
      <w:pPr>
        <w:pStyle w:val="2"/>
        <w:spacing w:line="240" w:lineRule="auto"/>
        <w:ind w:left="130"/>
        <w:jc w:val="both"/>
      </w:pPr>
      <w:r>
        <w:t>System</w:t>
      </w:r>
      <w:r>
        <w:rPr>
          <w:spacing w:val="-5"/>
        </w:rPr>
        <w:t xml:space="preserve"> </w:t>
      </w:r>
      <w:r>
        <w:t>hardware</w:t>
      </w:r>
      <w:r>
        <w:rPr>
          <w:spacing w:val="-1"/>
        </w:rPr>
        <w:t xml:space="preserve"> </w:t>
      </w:r>
      <w:r>
        <w:rPr>
          <w:spacing w:val="-2"/>
        </w:rPr>
        <w:t>requirement</w:t>
      </w:r>
    </w:p>
    <w:p w14:paraId="67361F5A">
      <w:pPr>
        <w:spacing w:after="0" w:line="240" w:lineRule="auto"/>
        <w:jc w:val="both"/>
        <w:sectPr>
          <w:pgSz w:w="11910" w:h="16840"/>
          <w:pgMar w:top="1720" w:right="1320" w:bottom="1260" w:left="1320" w:header="616" w:footer="1067" w:gutter="0"/>
          <w:cols w:equalWidth="0" w:num="2">
            <w:col w:w="4315" w:space="549"/>
            <w:col w:w="4406"/>
          </w:cols>
        </w:sectPr>
      </w:pPr>
    </w:p>
    <w:p w14:paraId="068A8812">
      <w:pPr>
        <w:pStyle w:val="6"/>
        <w:spacing w:before="80"/>
        <w:ind w:left="120" w:right="38" w:hanging="10"/>
        <w:jc w:val="both"/>
        <w:rPr>
          <w:b/>
        </w:rPr>
      </w:pPr>
      <w:r>
        <w:t>The Embedded Password based security door lock is an electronic device that is made up of different kinds of component which are put together to perform a particular task. These components are</w:t>
      </w:r>
      <w:r>
        <w:rPr>
          <w:b/>
        </w:rPr>
        <w:t>:</w:t>
      </w:r>
    </w:p>
    <w:p w14:paraId="5254B82D">
      <w:pPr>
        <w:pStyle w:val="10"/>
        <w:numPr>
          <w:ilvl w:val="0"/>
          <w:numId w:val="4"/>
        </w:numPr>
        <w:tabs>
          <w:tab w:val="left" w:pos="480"/>
        </w:tabs>
        <w:spacing w:before="2" w:after="0" w:line="293" w:lineRule="exact"/>
        <w:ind w:left="480" w:right="0" w:hanging="360"/>
        <w:jc w:val="left"/>
        <w:rPr>
          <w:sz w:val="24"/>
        </w:rPr>
      </w:pPr>
      <w:r>
        <w:rPr>
          <w:spacing w:val="-2"/>
          <w:sz w:val="24"/>
        </w:rPr>
        <w:t>Microcontroller</w:t>
      </w:r>
    </w:p>
    <w:p w14:paraId="4C070311">
      <w:pPr>
        <w:pStyle w:val="10"/>
        <w:numPr>
          <w:ilvl w:val="0"/>
          <w:numId w:val="4"/>
        </w:numPr>
        <w:tabs>
          <w:tab w:val="left" w:pos="480"/>
        </w:tabs>
        <w:spacing w:before="0" w:after="0" w:line="293" w:lineRule="exact"/>
        <w:ind w:left="480" w:right="0" w:hanging="360"/>
        <w:jc w:val="left"/>
        <w:rPr>
          <w:sz w:val="24"/>
        </w:rPr>
      </w:pPr>
      <w:r>
        <w:rPr>
          <w:spacing w:val="-2"/>
          <w:sz w:val="24"/>
        </w:rPr>
        <w:t>Servo</w:t>
      </w:r>
    </w:p>
    <w:p w14:paraId="2879A628">
      <w:pPr>
        <w:pStyle w:val="10"/>
        <w:numPr>
          <w:ilvl w:val="0"/>
          <w:numId w:val="4"/>
        </w:numPr>
        <w:tabs>
          <w:tab w:val="left" w:pos="480"/>
        </w:tabs>
        <w:spacing w:before="0" w:after="0" w:line="293" w:lineRule="exact"/>
        <w:ind w:left="480" w:right="0" w:hanging="360"/>
        <w:jc w:val="left"/>
        <w:rPr>
          <w:sz w:val="24"/>
        </w:rPr>
      </w:pPr>
      <w:r>
        <w:rPr>
          <w:sz w:val="24"/>
        </w:rPr>
        <w:t>4×4</w:t>
      </w:r>
      <w:r>
        <w:rPr>
          <w:spacing w:val="-1"/>
          <w:sz w:val="24"/>
        </w:rPr>
        <w:t xml:space="preserve"> </w:t>
      </w:r>
      <w:r>
        <w:rPr>
          <w:sz w:val="24"/>
        </w:rPr>
        <w:t>matrix</w:t>
      </w:r>
      <w:r>
        <w:rPr>
          <w:spacing w:val="1"/>
          <w:sz w:val="24"/>
        </w:rPr>
        <w:t xml:space="preserve"> </w:t>
      </w:r>
      <w:r>
        <w:rPr>
          <w:spacing w:val="-2"/>
          <w:sz w:val="24"/>
        </w:rPr>
        <w:t>keypad</w:t>
      </w:r>
    </w:p>
    <w:p w14:paraId="033C9418">
      <w:pPr>
        <w:pStyle w:val="10"/>
        <w:numPr>
          <w:ilvl w:val="0"/>
          <w:numId w:val="4"/>
        </w:numPr>
        <w:tabs>
          <w:tab w:val="left" w:pos="480"/>
        </w:tabs>
        <w:spacing w:before="1" w:after="0" w:line="293" w:lineRule="exact"/>
        <w:ind w:left="480" w:right="0" w:hanging="360"/>
        <w:jc w:val="left"/>
        <w:rPr>
          <w:sz w:val="24"/>
        </w:rPr>
      </w:pPr>
      <w:r>
        <w:rPr>
          <w:spacing w:val="-2"/>
          <w:sz w:val="24"/>
        </w:rPr>
        <w:t>Buzzer</w:t>
      </w:r>
    </w:p>
    <w:p w14:paraId="7F7443F0">
      <w:pPr>
        <w:pStyle w:val="10"/>
        <w:numPr>
          <w:ilvl w:val="0"/>
          <w:numId w:val="4"/>
        </w:numPr>
        <w:tabs>
          <w:tab w:val="left" w:pos="480"/>
        </w:tabs>
        <w:spacing w:before="0" w:after="0" w:line="293" w:lineRule="exact"/>
        <w:ind w:left="480" w:right="0" w:hanging="360"/>
        <w:jc w:val="left"/>
        <w:rPr>
          <w:sz w:val="24"/>
        </w:rPr>
      </w:pPr>
      <w:r>
        <w:rPr>
          <w:sz w:val="24"/>
        </w:rPr>
        <w:t>LCD</w:t>
      </w:r>
      <w:r>
        <w:rPr>
          <w:spacing w:val="-3"/>
          <w:sz w:val="24"/>
        </w:rPr>
        <w:t xml:space="preserve"> </w:t>
      </w:r>
      <w:r>
        <w:rPr>
          <w:sz w:val="24"/>
        </w:rPr>
        <w:t>(liquid</w:t>
      </w:r>
      <w:r>
        <w:rPr>
          <w:spacing w:val="-2"/>
          <w:sz w:val="24"/>
        </w:rPr>
        <w:t xml:space="preserve"> </w:t>
      </w:r>
      <w:r>
        <w:rPr>
          <w:sz w:val="24"/>
        </w:rPr>
        <w:t>crystal</w:t>
      </w:r>
      <w:r>
        <w:rPr>
          <w:spacing w:val="-2"/>
          <w:sz w:val="24"/>
        </w:rPr>
        <w:t xml:space="preserve"> display)</w:t>
      </w:r>
    </w:p>
    <w:p w14:paraId="5FC90EBC">
      <w:pPr>
        <w:pStyle w:val="10"/>
        <w:numPr>
          <w:ilvl w:val="0"/>
          <w:numId w:val="4"/>
        </w:numPr>
        <w:tabs>
          <w:tab w:val="left" w:pos="480"/>
        </w:tabs>
        <w:spacing w:before="0" w:after="0" w:line="294" w:lineRule="exact"/>
        <w:ind w:left="480" w:right="0" w:hanging="360"/>
        <w:jc w:val="left"/>
        <w:rPr>
          <w:sz w:val="24"/>
        </w:rPr>
      </w:pPr>
      <w:r>
        <w:rPr>
          <w:sz w:val="24"/>
        </w:rPr>
        <w:t>Connecting</w:t>
      </w:r>
      <w:r>
        <w:rPr>
          <w:spacing w:val="-5"/>
          <w:sz w:val="24"/>
        </w:rPr>
        <w:t xml:space="preserve"> </w:t>
      </w:r>
      <w:r>
        <w:rPr>
          <w:sz w:val="24"/>
        </w:rPr>
        <w:t>wires</w:t>
      </w:r>
      <w:r>
        <w:rPr>
          <w:spacing w:val="-1"/>
          <w:sz w:val="24"/>
        </w:rPr>
        <w:t xml:space="preserve"> </w:t>
      </w:r>
      <w:r>
        <w:rPr>
          <w:spacing w:val="-4"/>
          <w:sz w:val="24"/>
        </w:rPr>
        <w:t>etc.</w:t>
      </w:r>
    </w:p>
    <w:p w14:paraId="736C377A">
      <w:pPr>
        <w:pStyle w:val="6"/>
        <w:spacing w:before="1"/>
      </w:pPr>
    </w:p>
    <w:p w14:paraId="30366156">
      <w:pPr>
        <w:pStyle w:val="2"/>
      </w:pPr>
      <w:r>
        <w:rPr>
          <w:spacing w:val="-2"/>
        </w:rPr>
        <w:t>IMPLEMENTATION</w:t>
      </w:r>
    </w:p>
    <w:p w14:paraId="2B5D4F3C">
      <w:pPr>
        <w:pStyle w:val="6"/>
        <w:ind w:left="120" w:right="42"/>
        <w:jc w:val="both"/>
      </w:pPr>
      <w:r>
        <w:t xml:space="preserve">In the implementation once the circuit is powered with a voltage of +5V DC. In order to provide regulated 5V DC voltage to the controller we need to use 7805 power supply circuit. We can use 9V DC battery or 12V, 1A adaptor as a power </w:t>
      </w:r>
      <w:r>
        <w:rPr>
          <w:spacing w:val="-2"/>
        </w:rPr>
        <w:t>source.</w:t>
      </w:r>
    </w:p>
    <w:p w14:paraId="4159D79C">
      <w:pPr>
        <w:pStyle w:val="6"/>
        <w:spacing w:before="275"/>
        <w:ind w:left="120" w:right="38"/>
        <w:jc w:val="both"/>
      </w:pPr>
      <w:r>
        <w:t>The microcontroller sends commands to the LCD such that it is ready to accept the data.</w:t>
      </w:r>
      <w:r>
        <w:rPr>
          <w:spacing w:val="-4"/>
        </w:rPr>
        <w:t xml:space="preserve"> </w:t>
      </w:r>
      <w:r>
        <w:t>This</w:t>
      </w:r>
      <w:r>
        <w:rPr>
          <w:spacing w:val="-3"/>
        </w:rPr>
        <w:t xml:space="preserve"> </w:t>
      </w:r>
      <w:r>
        <w:t>data</w:t>
      </w:r>
      <w:r>
        <w:rPr>
          <w:spacing w:val="-4"/>
        </w:rPr>
        <w:t xml:space="preserve"> </w:t>
      </w:r>
      <w:r>
        <w:t>is</w:t>
      </w:r>
      <w:r>
        <w:rPr>
          <w:spacing w:val="-3"/>
        </w:rPr>
        <w:t xml:space="preserve"> </w:t>
      </w:r>
      <w:r>
        <w:t>entered</w:t>
      </w:r>
      <w:r>
        <w:rPr>
          <w:spacing w:val="-2"/>
        </w:rPr>
        <w:t xml:space="preserve"> </w:t>
      </w:r>
      <w:r>
        <w:t>using</w:t>
      </w:r>
      <w:r>
        <w:rPr>
          <w:spacing w:val="-5"/>
        </w:rPr>
        <w:t xml:space="preserve"> </w:t>
      </w:r>
      <w:r>
        <w:t>the</w:t>
      </w:r>
      <w:r>
        <w:rPr>
          <w:spacing w:val="-2"/>
        </w:rPr>
        <w:t xml:space="preserve"> </w:t>
      </w:r>
      <w:r>
        <w:t>keypad. This Keypad module‟s Column pins are directly connected to pin 5,4,3,2 and Row pins are connected to 9,8,7,6, of arduino. Once the data is entered, it is displayed on the LCD. This data denotes the password. According to the program, the microcontroller again sends commands to clear the LCD and then sends the data to</w:t>
      </w:r>
      <w:r>
        <w:rPr>
          <w:spacing w:val="40"/>
        </w:rPr>
        <w:t xml:space="preserve"> </w:t>
      </w:r>
      <w:r>
        <w:t>be displayed on the LCD. The password is entered using the keypad and it is checked with the set password. If the passwords match,</w:t>
      </w:r>
      <w:r>
        <w:rPr>
          <w:spacing w:val="-1"/>
        </w:rPr>
        <w:t xml:space="preserve"> </w:t>
      </w:r>
      <w:r>
        <w:t>the</w:t>
      </w:r>
      <w:r>
        <w:rPr>
          <w:spacing w:val="-1"/>
        </w:rPr>
        <w:t xml:space="preserve"> </w:t>
      </w:r>
      <w:r>
        <w:t>microcontroller</w:t>
      </w:r>
      <w:r>
        <w:rPr>
          <w:spacing w:val="-1"/>
        </w:rPr>
        <w:t xml:space="preserve"> </w:t>
      </w:r>
      <w:r>
        <w:t>sends signals to the motor such that pin 11 is at high level and the motor rotates in forward direction. After</w:t>
      </w:r>
      <w:r>
        <w:rPr>
          <w:spacing w:val="-4"/>
        </w:rPr>
        <w:t xml:space="preserve"> </w:t>
      </w:r>
      <w:r>
        <w:t>a</w:t>
      </w:r>
      <w:r>
        <w:rPr>
          <w:spacing w:val="-4"/>
        </w:rPr>
        <w:t xml:space="preserve"> </w:t>
      </w:r>
      <w:r>
        <w:t>certain</w:t>
      </w:r>
      <w:r>
        <w:rPr>
          <w:spacing w:val="-3"/>
        </w:rPr>
        <w:t xml:space="preserve"> </w:t>
      </w:r>
      <w:r>
        <w:t>time</w:t>
      </w:r>
      <w:r>
        <w:rPr>
          <w:spacing w:val="-4"/>
        </w:rPr>
        <w:t xml:space="preserve"> </w:t>
      </w:r>
      <w:r>
        <w:t>delay,</w:t>
      </w:r>
      <w:r>
        <w:rPr>
          <w:spacing w:val="-1"/>
        </w:rPr>
        <w:t xml:space="preserve"> </w:t>
      </w:r>
      <w:r>
        <w:t>the</w:t>
      </w:r>
      <w:r>
        <w:rPr>
          <w:spacing w:val="-4"/>
        </w:rPr>
        <w:t xml:space="preserve"> </w:t>
      </w:r>
      <w:r>
        <w:t>enable</w:t>
      </w:r>
      <w:r>
        <w:rPr>
          <w:spacing w:val="-4"/>
        </w:rPr>
        <w:t xml:space="preserve"> </w:t>
      </w:r>
      <w:r>
        <w:t>pin</w:t>
      </w:r>
      <w:r>
        <w:rPr>
          <w:spacing w:val="-3"/>
        </w:rPr>
        <w:t xml:space="preserve"> </w:t>
      </w:r>
      <w:r>
        <w:t>is grounded by sending a low logic signal from the microcontroller and the motor stops. Again after some certain time delay, the microcontroller sends signals to the motor</w:t>
      </w:r>
      <w:r>
        <w:rPr>
          <w:spacing w:val="-5"/>
        </w:rPr>
        <w:t xml:space="preserve"> </w:t>
      </w:r>
      <w:r>
        <w:t>driver</w:t>
      </w:r>
      <w:r>
        <w:rPr>
          <w:spacing w:val="-4"/>
        </w:rPr>
        <w:t xml:space="preserve"> </w:t>
      </w:r>
      <w:r>
        <w:t>such</w:t>
      </w:r>
      <w:r>
        <w:rPr>
          <w:spacing w:val="-4"/>
        </w:rPr>
        <w:t xml:space="preserve"> </w:t>
      </w:r>
      <w:r>
        <w:t>that</w:t>
      </w:r>
      <w:r>
        <w:rPr>
          <w:spacing w:val="-4"/>
        </w:rPr>
        <w:t xml:space="preserve"> </w:t>
      </w:r>
      <w:r>
        <w:t>pin</w:t>
      </w:r>
      <w:r>
        <w:rPr>
          <w:spacing w:val="-4"/>
        </w:rPr>
        <w:t xml:space="preserve"> </w:t>
      </w:r>
      <w:r>
        <w:t>11is</w:t>
      </w:r>
      <w:r>
        <w:rPr>
          <w:spacing w:val="-4"/>
        </w:rPr>
        <w:t xml:space="preserve"> </w:t>
      </w:r>
      <w:r>
        <w:t>at</w:t>
      </w:r>
      <w:r>
        <w:rPr>
          <w:spacing w:val="-4"/>
        </w:rPr>
        <w:t xml:space="preserve"> </w:t>
      </w:r>
      <w:r>
        <w:t>logic</w:t>
      </w:r>
      <w:r>
        <w:rPr>
          <w:spacing w:val="-4"/>
        </w:rPr>
        <w:t xml:space="preserve"> </w:t>
      </w:r>
      <w:r>
        <w:t xml:space="preserve">low level. The motor now rotates in backward </w:t>
      </w:r>
      <w:r>
        <w:rPr>
          <w:spacing w:val="-2"/>
        </w:rPr>
        <w:t>direction.</w:t>
      </w:r>
    </w:p>
    <w:p w14:paraId="2667E377">
      <w:pPr>
        <w:pStyle w:val="6"/>
        <w:spacing w:before="80"/>
        <w:ind w:left="120" w:right="116"/>
        <w:jc w:val="both"/>
      </w:pPr>
      <w:r>
        <w:br w:type="column"/>
      </w:r>
      <w:r>
        <w:t>Now if the passwords do not match, the microcontroller sends a logic low signal to the enable pin of the microcontroller, thus disabling the motor driver and the motor does not runs at all. And one buzzer is connected at pin 10 of</w:t>
      </w:r>
      <w:r>
        <w:rPr>
          <w:spacing w:val="-1"/>
        </w:rPr>
        <w:t xml:space="preserve"> </w:t>
      </w:r>
      <w:r>
        <w:t>arduino. The</w:t>
      </w:r>
      <w:r>
        <w:rPr>
          <w:spacing w:val="-1"/>
        </w:rPr>
        <w:t xml:space="preserve"> </w:t>
      </w:r>
      <w:r>
        <w:t xml:space="preserve">buzzer is at a high state whenever the password is typed wrongly three (3) times </w:t>
      </w:r>
      <w:r>
        <w:rPr>
          <w:spacing w:val="-2"/>
        </w:rPr>
        <w:t>consecutively</w:t>
      </w:r>
    </w:p>
    <w:p w14:paraId="1BE24739">
      <w:pPr>
        <w:pStyle w:val="6"/>
        <w:ind w:left="346"/>
        <w:rPr>
          <w:sz w:val="20"/>
        </w:rPr>
      </w:pPr>
      <w:r>
        <w:rPr>
          <w:sz w:val="20"/>
        </w:rPr>
        <w:drawing>
          <wp:inline distT="0" distB="0" distL="0" distR="0">
            <wp:extent cx="2301875" cy="174180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2302095" cy="1742122"/>
                    </a:xfrm>
                    <a:prstGeom prst="rect">
                      <a:avLst/>
                    </a:prstGeom>
                  </pic:spPr>
                </pic:pic>
              </a:graphicData>
            </a:graphic>
          </wp:inline>
        </w:drawing>
      </w:r>
    </w:p>
    <w:p w14:paraId="6D18D537">
      <w:pPr>
        <w:spacing w:before="0"/>
        <w:ind w:left="600" w:right="0" w:firstLine="0"/>
        <w:jc w:val="left"/>
        <w:rPr>
          <w:i/>
          <w:sz w:val="24"/>
        </w:rPr>
      </w:pPr>
      <w:r>
        <w:rPr>
          <w:b/>
          <w:i/>
          <w:sz w:val="24"/>
        </w:rPr>
        <w:t>Fig</w:t>
      </w:r>
      <w:r>
        <w:rPr>
          <w:b/>
          <w:i/>
          <w:spacing w:val="-1"/>
          <w:sz w:val="24"/>
        </w:rPr>
        <w:t xml:space="preserve"> </w:t>
      </w:r>
      <w:r>
        <w:rPr>
          <w:b/>
          <w:i/>
          <w:sz w:val="24"/>
        </w:rPr>
        <w:t>5:</w:t>
      </w:r>
      <w:r>
        <w:rPr>
          <w:b/>
          <w:i/>
          <w:spacing w:val="-2"/>
          <w:sz w:val="24"/>
        </w:rPr>
        <w:t xml:space="preserve"> </w:t>
      </w:r>
      <w:r>
        <w:rPr>
          <w:i/>
          <w:sz w:val="24"/>
        </w:rPr>
        <w:t>Show user</w:t>
      </w:r>
      <w:r>
        <w:rPr>
          <w:i/>
          <w:spacing w:val="-1"/>
          <w:sz w:val="24"/>
        </w:rPr>
        <w:t xml:space="preserve"> </w:t>
      </w:r>
      <w:r>
        <w:rPr>
          <w:i/>
          <w:sz w:val="24"/>
        </w:rPr>
        <w:t xml:space="preserve">enter </w:t>
      </w:r>
      <w:r>
        <w:rPr>
          <w:i/>
          <w:spacing w:val="-2"/>
          <w:sz w:val="24"/>
        </w:rPr>
        <w:t>password</w:t>
      </w:r>
    </w:p>
    <w:p w14:paraId="405A0166">
      <w:pPr>
        <w:pStyle w:val="2"/>
        <w:spacing w:before="4"/>
      </w:pPr>
      <w:r>
        <w:t>SYSTEM</w:t>
      </w:r>
      <w:r>
        <w:rPr>
          <w:spacing w:val="-1"/>
        </w:rPr>
        <w:t xml:space="preserve"> </w:t>
      </w:r>
      <w:r>
        <w:rPr>
          <w:spacing w:val="-2"/>
        </w:rPr>
        <w:t>TESTING</w:t>
      </w:r>
    </w:p>
    <w:p w14:paraId="6EE8E709">
      <w:pPr>
        <w:pStyle w:val="6"/>
        <w:ind w:left="120" w:right="115" w:hanging="10"/>
        <w:jc w:val="both"/>
      </w:pPr>
      <w:r>
        <w:t>Involves the testing of the entire circuitry and cross examine it for errors like short circuits, joining unwanted links, proper 222insertion pin and also checking if</w:t>
      </w:r>
      <w:r>
        <w:rPr>
          <w:spacing w:val="80"/>
        </w:rPr>
        <w:t xml:space="preserve"> </w:t>
      </w:r>
      <w:r>
        <w:t>board of these pin number but different function is slotted in their proper base. After this check cross examine once again before powering the system.</w:t>
      </w:r>
    </w:p>
    <w:p w14:paraId="5EEFEF3B">
      <w:pPr>
        <w:pStyle w:val="10"/>
        <w:numPr>
          <w:ilvl w:val="0"/>
          <w:numId w:val="5"/>
        </w:numPr>
        <w:tabs>
          <w:tab w:val="left" w:pos="350"/>
        </w:tabs>
        <w:spacing w:before="0" w:after="0" w:line="240" w:lineRule="auto"/>
        <w:ind w:left="350" w:right="0" w:hanging="240"/>
        <w:jc w:val="both"/>
        <w:rPr>
          <w:sz w:val="24"/>
        </w:rPr>
      </w:pPr>
      <w:r>
        <w:rPr>
          <w:sz w:val="24"/>
        </w:rPr>
        <w:t>Switch</w:t>
      </w:r>
      <w:r>
        <w:rPr>
          <w:spacing w:val="-1"/>
          <w:sz w:val="24"/>
        </w:rPr>
        <w:t xml:space="preserve"> </w:t>
      </w:r>
      <w:r>
        <w:rPr>
          <w:sz w:val="24"/>
        </w:rPr>
        <w:t>ON the</w:t>
      </w:r>
      <w:r>
        <w:rPr>
          <w:spacing w:val="-1"/>
          <w:sz w:val="24"/>
        </w:rPr>
        <w:t xml:space="preserve"> </w:t>
      </w:r>
      <w:r>
        <w:rPr>
          <w:spacing w:val="-4"/>
          <w:sz w:val="24"/>
        </w:rPr>
        <w:t>power</w:t>
      </w:r>
    </w:p>
    <w:p w14:paraId="2B435D53">
      <w:pPr>
        <w:pStyle w:val="10"/>
        <w:numPr>
          <w:ilvl w:val="1"/>
          <w:numId w:val="5"/>
        </w:numPr>
        <w:tabs>
          <w:tab w:val="left" w:pos="120"/>
          <w:tab w:val="left" w:pos="608"/>
        </w:tabs>
        <w:spacing w:before="0" w:after="0" w:line="240" w:lineRule="auto"/>
        <w:ind w:left="120" w:right="120" w:hanging="10"/>
        <w:jc w:val="both"/>
        <w:rPr>
          <w:sz w:val="24"/>
        </w:rPr>
      </w:pPr>
      <w:r>
        <w:rPr>
          <w:sz w:val="24"/>
        </w:rPr>
        <w:t xml:space="preserve">LCD will display “ENTER </w:t>
      </w:r>
      <w:r>
        <w:rPr>
          <w:spacing w:val="-2"/>
          <w:sz w:val="24"/>
        </w:rPr>
        <w:t>PASSWORD”</w:t>
      </w:r>
    </w:p>
    <w:p w14:paraId="470CC088">
      <w:pPr>
        <w:pStyle w:val="10"/>
        <w:numPr>
          <w:ilvl w:val="0"/>
          <w:numId w:val="5"/>
        </w:numPr>
        <w:tabs>
          <w:tab w:val="left" w:pos="120"/>
          <w:tab w:val="left" w:pos="529"/>
        </w:tabs>
        <w:spacing w:before="0" w:after="0" w:line="240" w:lineRule="auto"/>
        <w:ind w:left="120" w:right="120" w:hanging="10"/>
        <w:jc w:val="both"/>
        <w:rPr>
          <w:sz w:val="24"/>
        </w:rPr>
      </w:pPr>
      <w:r>
        <w:rPr>
          <w:sz w:val="24"/>
        </w:rPr>
        <w:t xml:space="preserve">Press 12345 on keypad (default </w:t>
      </w:r>
      <w:r>
        <w:rPr>
          <w:spacing w:val="-2"/>
          <w:sz w:val="24"/>
        </w:rPr>
        <w:t>password)</w:t>
      </w:r>
    </w:p>
    <w:p w14:paraId="3AF33267">
      <w:pPr>
        <w:pStyle w:val="10"/>
        <w:numPr>
          <w:ilvl w:val="1"/>
          <w:numId w:val="5"/>
        </w:numPr>
        <w:tabs>
          <w:tab w:val="left" w:pos="253"/>
        </w:tabs>
        <w:spacing w:before="0" w:after="0" w:line="240" w:lineRule="auto"/>
        <w:ind w:left="253" w:right="0" w:hanging="143"/>
        <w:jc w:val="both"/>
        <w:rPr>
          <w:sz w:val="24"/>
        </w:rPr>
      </w:pPr>
      <w:r>
        <w:rPr>
          <w:sz w:val="24"/>
        </w:rPr>
        <w:t>The</w:t>
      </w:r>
      <w:r>
        <w:rPr>
          <w:spacing w:val="-5"/>
          <w:sz w:val="24"/>
        </w:rPr>
        <w:t xml:space="preserve"> </w:t>
      </w:r>
      <w:r>
        <w:rPr>
          <w:sz w:val="24"/>
        </w:rPr>
        <w:t>servo</w:t>
      </w:r>
      <w:r>
        <w:rPr>
          <w:spacing w:val="-1"/>
          <w:sz w:val="24"/>
        </w:rPr>
        <w:t xml:space="preserve"> </w:t>
      </w:r>
      <w:r>
        <w:rPr>
          <w:sz w:val="24"/>
        </w:rPr>
        <w:t xml:space="preserve">will </w:t>
      </w:r>
      <w:r>
        <w:rPr>
          <w:spacing w:val="-2"/>
          <w:sz w:val="24"/>
        </w:rPr>
        <w:t>turn.</w:t>
      </w:r>
    </w:p>
    <w:p w14:paraId="15FF3062">
      <w:pPr>
        <w:pStyle w:val="10"/>
        <w:numPr>
          <w:ilvl w:val="1"/>
          <w:numId w:val="5"/>
        </w:numPr>
        <w:tabs>
          <w:tab w:val="left" w:pos="256"/>
        </w:tabs>
        <w:spacing w:before="0" w:after="0" w:line="240" w:lineRule="auto"/>
        <w:ind w:left="256" w:right="0" w:hanging="146"/>
        <w:jc w:val="both"/>
        <w:rPr>
          <w:sz w:val="24"/>
        </w:rPr>
      </w:pPr>
      <w:r>
        <w:rPr>
          <w:sz w:val="24"/>
        </w:rPr>
        <w:t>LCD</w:t>
      </w:r>
      <w:r>
        <w:rPr>
          <w:spacing w:val="-2"/>
          <w:sz w:val="24"/>
        </w:rPr>
        <w:t xml:space="preserve"> </w:t>
      </w:r>
      <w:r>
        <w:rPr>
          <w:sz w:val="24"/>
        </w:rPr>
        <w:t>will</w:t>
      </w:r>
      <w:r>
        <w:rPr>
          <w:spacing w:val="-1"/>
          <w:sz w:val="24"/>
        </w:rPr>
        <w:t xml:space="preserve"> </w:t>
      </w:r>
      <w:r>
        <w:rPr>
          <w:sz w:val="24"/>
        </w:rPr>
        <w:t>display</w:t>
      </w:r>
      <w:r>
        <w:rPr>
          <w:spacing w:val="-4"/>
          <w:sz w:val="24"/>
        </w:rPr>
        <w:t xml:space="preserve"> </w:t>
      </w:r>
      <w:r>
        <w:rPr>
          <w:spacing w:val="-2"/>
          <w:sz w:val="24"/>
        </w:rPr>
        <w:t>“OPEN”</w:t>
      </w:r>
    </w:p>
    <w:p w14:paraId="333A7606">
      <w:pPr>
        <w:pStyle w:val="10"/>
        <w:numPr>
          <w:ilvl w:val="1"/>
          <w:numId w:val="5"/>
        </w:numPr>
        <w:tabs>
          <w:tab w:val="left" w:pos="253"/>
        </w:tabs>
        <w:spacing w:before="0" w:after="0" w:line="240" w:lineRule="auto"/>
        <w:ind w:left="253" w:right="0" w:hanging="143"/>
        <w:jc w:val="left"/>
        <w:rPr>
          <w:sz w:val="24"/>
        </w:rPr>
      </w:pPr>
      <w:r>
        <w:rPr>
          <w:sz w:val="24"/>
        </w:rPr>
        <w:t>Door</w:t>
      </w:r>
      <w:r>
        <w:rPr>
          <w:spacing w:val="-3"/>
          <w:sz w:val="24"/>
        </w:rPr>
        <w:t xml:space="preserve"> </w:t>
      </w:r>
      <w:r>
        <w:rPr>
          <w:sz w:val="24"/>
        </w:rPr>
        <w:t xml:space="preserve">lock will </w:t>
      </w:r>
      <w:r>
        <w:rPr>
          <w:spacing w:val="-2"/>
          <w:sz w:val="24"/>
        </w:rPr>
        <w:t>release.</w:t>
      </w:r>
    </w:p>
    <w:p w14:paraId="43532349">
      <w:pPr>
        <w:pStyle w:val="10"/>
        <w:numPr>
          <w:ilvl w:val="0"/>
          <w:numId w:val="5"/>
        </w:numPr>
        <w:tabs>
          <w:tab w:val="left" w:pos="350"/>
        </w:tabs>
        <w:spacing w:before="0" w:after="0" w:line="240" w:lineRule="auto"/>
        <w:ind w:left="350" w:right="0" w:hanging="240"/>
        <w:jc w:val="left"/>
        <w:rPr>
          <w:sz w:val="24"/>
        </w:rPr>
      </w:pPr>
      <w:r>
        <w:rPr>
          <w:sz w:val="24"/>
        </w:rPr>
        <w:t>Press any</w:t>
      </w:r>
      <w:r>
        <w:rPr>
          <w:spacing w:val="-5"/>
          <w:sz w:val="24"/>
        </w:rPr>
        <w:t xml:space="preserve"> </w:t>
      </w:r>
      <w:r>
        <w:rPr>
          <w:sz w:val="24"/>
        </w:rPr>
        <w:t>2-6 number on</w:t>
      </w:r>
      <w:r>
        <w:rPr>
          <w:spacing w:val="1"/>
          <w:sz w:val="24"/>
        </w:rPr>
        <w:t xml:space="preserve"> </w:t>
      </w:r>
      <w:r>
        <w:rPr>
          <w:spacing w:val="-2"/>
          <w:sz w:val="24"/>
        </w:rPr>
        <w:t>keypad</w:t>
      </w:r>
    </w:p>
    <w:p w14:paraId="19969019">
      <w:pPr>
        <w:pStyle w:val="10"/>
        <w:numPr>
          <w:ilvl w:val="0"/>
          <w:numId w:val="5"/>
        </w:numPr>
        <w:tabs>
          <w:tab w:val="left" w:pos="350"/>
        </w:tabs>
        <w:spacing w:before="0" w:after="0" w:line="240" w:lineRule="auto"/>
        <w:ind w:left="350" w:right="0" w:hanging="240"/>
        <w:jc w:val="left"/>
        <w:rPr>
          <w:sz w:val="24"/>
        </w:rPr>
      </w:pPr>
      <w:r>
        <w:rPr>
          <w:sz w:val="24"/>
        </w:rPr>
        <w:t>Press</w:t>
      </w:r>
      <w:r>
        <w:rPr>
          <w:spacing w:val="-3"/>
          <w:sz w:val="24"/>
        </w:rPr>
        <w:t xml:space="preserve"> </w:t>
      </w:r>
      <w:r>
        <w:rPr>
          <w:sz w:val="24"/>
        </w:rPr>
        <w:t>Reset</w:t>
      </w:r>
      <w:r>
        <w:rPr>
          <w:spacing w:val="-2"/>
          <w:sz w:val="24"/>
        </w:rPr>
        <w:t xml:space="preserve"> </w:t>
      </w:r>
      <w:r>
        <w:rPr>
          <w:sz w:val="24"/>
        </w:rPr>
        <w:t>button</w:t>
      </w:r>
      <w:r>
        <w:rPr>
          <w:spacing w:val="-1"/>
          <w:sz w:val="24"/>
        </w:rPr>
        <w:t xml:space="preserve"> </w:t>
      </w:r>
      <w:r>
        <w:rPr>
          <w:spacing w:val="-5"/>
          <w:sz w:val="24"/>
        </w:rPr>
        <w:t>„A‟</w:t>
      </w:r>
    </w:p>
    <w:p w14:paraId="57954339">
      <w:pPr>
        <w:pStyle w:val="10"/>
        <w:numPr>
          <w:ilvl w:val="1"/>
          <w:numId w:val="5"/>
        </w:numPr>
        <w:tabs>
          <w:tab w:val="left" w:pos="256"/>
        </w:tabs>
        <w:spacing w:before="0" w:after="0" w:line="240" w:lineRule="auto"/>
        <w:ind w:left="256" w:right="0" w:hanging="146"/>
        <w:jc w:val="left"/>
        <w:rPr>
          <w:sz w:val="24"/>
        </w:rPr>
      </w:pPr>
      <w:r>
        <w:rPr>
          <w:sz w:val="24"/>
        </w:rPr>
        <w:t>LCD</w:t>
      </w:r>
      <w:r>
        <w:rPr>
          <w:spacing w:val="-2"/>
          <w:sz w:val="24"/>
        </w:rPr>
        <w:t xml:space="preserve"> </w:t>
      </w:r>
      <w:r>
        <w:rPr>
          <w:sz w:val="24"/>
        </w:rPr>
        <w:t>will</w:t>
      </w:r>
      <w:r>
        <w:rPr>
          <w:spacing w:val="-1"/>
          <w:sz w:val="24"/>
        </w:rPr>
        <w:t xml:space="preserve"> </w:t>
      </w:r>
      <w:r>
        <w:rPr>
          <w:sz w:val="24"/>
        </w:rPr>
        <w:t>display</w:t>
      </w:r>
      <w:r>
        <w:rPr>
          <w:spacing w:val="-5"/>
          <w:sz w:val="24"/>
        </w:rPr>
        <w:t xml:space="preserve"> </w:t>
      </w:r>
      <w:r>
        <w:rPr>
          <w:spacing w:val="-2"/>
          <w:sz w:val="24"/>
        </w:rPr>
        <w:t>“Success”</w:t>
      </w:r>
    </w:p>
    <w:p w14:paraId="6A169DA3">
      <w:pPr>
        <w:pStyle w:val="10"/>
        <w:numPr>
          <w:ilvl w:val="1"/>
          <w:numId w:val="5"/>
        </w:numPr>
        <w:tabs>
          <w:tab w:val="left" w:pos="253"/>
        </w:tabs>
        <w:spacing w:before="0" w:after="0" w:line="240" w:lineRule="auto"/>
        <w:ind w:left="253" w:right="0" w:hanging="143"/>
        <w:jc w:val="left"/>
        <w:rPr>
          <w:sz w:val="24"/>
        </w:rPr>
      </w:pPr>
      <w:r>
        <w:rPr>
          <w:sz w:val="24"/>
        </w:rPr>
        <w:t>Door</w:t>
      </w:r>
      <w:r>
        <w:rPr>
          <w:spacing w:val="-3"/>
          <w:sz w:val="24"/>
        </w:rPr>
        <w:t xml:space="preserve"> </w:t>
      </w:r>
      <w:r>
        <w:rPr>
          <w:sz w:val="24"/>
        </w:rPr>
        <w:t>lock</w:t>
      </w:r>
      <w:r>
        <w:rPr>
          <w:spacing w:val="-1"/>
          <w:sz w:val="24"/>
        </w:rPr>
        <w:t xml:space="preserve"> </w:t>
      </w:r>
      <w:r>
        <w:rPr>
          <w:sz w:val="24"/>
        </w:rPr>
        <w:t>will</w:t>
      </w:r>
      <w:r>
        <w:rPr>
          <w:spacing w:val="-1"/>
          <w:sz w:val="24"/>
        </w:rPr>
        <w:t xml:space="preserve"> </w:t>
      </w:r>
      <w:r>
        <w:rPr>
          <w:sz w:val="24"/>
        </w:rPr>
        <w:t xml:space="preserve">remain </w:t>
      </w:r>
      <w:r>
        <w:rPr>
          <w:spacing w:val="-4"/>
          <w:sz w:val="24"/>
        </w:rPr>
        <w:t>lock.</w:t>
      </w:r>
    </w:p>
    <w:p w14:paraId="048CA840">
      <w:pPr>
        <w:pStyle w:val="10"/>
        <w:numPr>
          <w:ilvl w:val="0"/>
          <w:numId w:val="5"/>
        </w:numPr>
        <w:tabs>
          <w:tab w:val="left" w:pos="350"/>
        </w:tabs>
        <w:spacing w:before="0" w:after="0" w:line="240" w:lineRule="auto"/>
        <w:ind w:left="350" w:right="0" w:hanging="240"/>
        <w:jc w:val="left"/>
        <w:rPr>
          <w:sz w:val="24"/>
        </w:rPr>
      </w:pPr>
      <w:r>
        <w:rPr>
          <w:sz w:val="24"/>
        </w:rPr>
        <w:t>Press</w:t>
      </w:r>
      <w:r>
        <w:rPr>
          <w:spacing w:val="-2"/>
          <w:sz w:val="24"/>
        </w:rPr>
        <w:t xml:space="preserve"> </w:t>
      </w:r>
      <w:r>
        <w:rPr>
          <w:sz w:val="24"/>
        </w:rPr>
        <w:t>clear</w:t>
      </w:r>
      <w:r>
        <w:rPr>
          <w:spacing w:val="-1"/>
          <w:sz w:val="24"/>
        </w:rPr>
        <w:t xml:space="preserve"> </w:t>
      </w:r>
      <w:r>
        <w:rPr>
          <w:sz w:val="24"/>
        </w:rPr>
        <w:t>screen</w:t>
      </w:r>
      <w:r>
        <w:rPr>
          <w:spacing w:val="-1"/>
          <w:sz w:val="24"/>
        </w:rPr>
        <w:t xml:space="preserve"> </w:t>
      </w:r>
      <w:r>
        <w:rPr>
          <w:sz w:val="24"/>
        </w:rPr>
        <w:t>button</w:t>
      </w:r>
      <w:r>
        <w:rPr>
          <w:spacing w:val="28"/>
          <w:sz w:val="24"/>
        </w:rPr>
        <w:t xml:space="preserve">  </w:t>
      </w:r>
      <w:r>
        <w:rPr>
          <w:spacing w:val="-5"/>
          <w:sz w:val="24"/>
        </w:rPr>
        <w:t>„#‟</w:t>
      </w:r>
    </w:p>
    <w:p w14:paraId="28A9720E">
      <w:pPr>
        <w:pStyle w:val="10"/>
        <w:numPr>
          <w:ilvl w:val="0"/>
          <w:numId w:val="5"/>
        </w:numPr>
        <w:tabs>
          <w:tab w:val="left" w:pos="120"/>
          <w:tab w:val="left" w:pos="458"/>
        </w:tabs>
        <w:spacing w:before="0" w:after="0" w:line="240" w:lineRule="auto"/>
        <w:ind w:left="120" w:right="118" w:hanging="10"/>
        <w:jc w:val="left"/>
        <w:rPr>
          <w:sz w:val="24"/>
        </w:rPr>
      </w:pPr>
      <w:r>
        <w:rPr>
          <w:sz w:val="24"/>
        </w:rPr>
        <w:t>Repeat</w:t>
      </w:r>
      <w:r>
        <w:rPr>
          <w:spacing w:val="80"/>
          <w:sz w:val="24"/>
        </w:rPr>
        <w:t xml:space="preserve"> </w:t>
      </w:r>
      <w:r>
        <w:rPr>
          <w:sz w:val="24"/>
        </w:rPr>
        <w:t>the</w:t>
      </w:r>
      <w:r>
        <w:rPr>
          <w:spacing w:val="80"/>
          <w:sz w:val="24"/>
        </w:rPr>
        <w:t xml:space="preserve"> </w:t>
      </w:r>
      <w:r>
        <w:rPr>
          <w:sz w:val="24"/>
        </w:rPr>
        <w:t>2-6</w:t>
      </w:r>
      <w:r>
        <w:rPr>
          <w:spacing w:val="80"/>
          <w:sz w:val="24"/>
        </w:rPr>
        <w:t xml:space="preserve"> </w:t>
      </w:r>
      <w:r>
        <w:rPr>
          <w:sz w:val="24"/>
        </w:rPr>
        <w:t>number</w:t>
      </w:r>
      <w:r>
        <w:rPr>
          <w:spacing w:val="80"/>
          <w:sz w:val="24"/>
        </w:rPr>
        <w:t xml:space="preserve"> </w:t>
      </w:r>
      <w:r>
        <w:rPr>
          <w:sz w:val="24"/>
        </w:rPr>
        <w:t>pressed</w:t>
      </w:r>
      <w:r>
        <w:rPr>
          <w:spacing w:val="80"/>
          <w:sz w:val="24"/>
        </w:rPr>
        <w:t xml:space="preserve"> </w:t>
      </w:r>
      <w:r>
        <w:rPr>
          <w:sz w:val="24"/>
        </w:rPr>
        <w:t xml:space="preserve">on </w:t>
      </w:r>
      <w:r>
        <w:rPr>
          <w:spacing w:val="-2"/>
          <w:sz w:val="24"/>
        </w:rPr>
        <w:t>keypad</w:t>
      </w:r>
    </w:p>
    <w:p w14:paraId="27B3FB2C">
      <w:pPr>
        <w:pStyle w:val="10"/>
        <w:numPr>
          <w:ilvl w:val="1"/>
          <w:numId w:val="5"/>
        </w:numPr>
        <w:tabs>
          <w:tab w:val="left" w:pos="263"/>
        </w:tabs>
        <w:spacing w:before="0" w:after="0" w:line="240" w:lineRule="auto"/>
        <w:ind w:left="263" w:right="0" w:hanging="143"/>
        <w:jc w:val="left"/>
        <w:rPr>
          <w:sz w:val="24"/>
        </w:rPr>
      </w:pPr>
      <w:r>
        <w:rPr>
          <w:sz w:val="24"/>
        </w:rPr>
        <w:t>Door</w:t>
      </w:r>
      <w:r>
        <w:rPr>
          <w:spacing w:val="-3"/>
          <w:sz w:val="24"/>
        </w:rPr>
        <w:t xml:space="preserve"> </w:t>
      </w:r>
      <w:r>
        <w:rPr>
          <w:sz w:val="24"/>
        </w:rPr>
        <w:t xml:space="preserve">lock will </w:t>
      </w:r>
      <w:r>
        <w:rPr>
          <w:spacing w:val="-2"/>
          <w:sz w:val="24"/>
        </w:rPr>
        <w:t>release</w:t>
      </w:r>
    </w:p>
    <w:p w14:paraId="2B1AA54B">
      <w:pPr>
        <w:pStyle w:val="6"/>
        <w:spacing w:before="5"/>
      </w:pPr>
    </w:p>
    <w:p w14:paraId="7E680AEB">
      <w:pPr>
        <w:pStyle w:val="2"/>
        <w:spacing w:line="240" w:lineRule="auto"/>
      </w:pPr>
      <w:r>
        <w:rPr>
          <w:spacing w:val="-2"/>
        </w:rPr>
        <w:t>RECOMMENDATION</w:t>
      </w:r>
    </w:p>
    <w:p w14:paraId="1CCB78F1">
      <w:pPr>
        <w:spacing w:after="0" w:line="240" w:lineRule="auto"/>
        <w:sectPr>
          <w:pgSz w:w="11910" w:h="16840"/>
          <w:pgMar w:top="1720" w:right="1320" w:bottom="1260" w:left="1320" w:header="616" w:footer="1067" w:gutter="0"/>
          <w:cols w:equalWidth="0" w:num="2">
            <w:col w:w="4316" w:space="557"/>
            <w:col w:w="4397"/>
          </w:cols>
        </w:sectPr>
      </w:pPr>
    </w:p>
    <w:p w14:paraId="7FDC1F45">
      <w:pPr>
        <w:pStyle w:val="6"/>
        <w:spacing w:before="80"/>
        <w:ind w:left="120" w:right="42"/>
        <w:jc w:val="both"/>
      </w:pPr>
      <w:r>
        <w:t>To meet up with the technological demands of the country, the following recommendation should be considered:</w:t>
      </w:r>
    </w:p>
    <w:p w14:paraId="7A0D8A04">
      <w:pPr>
        <w:pStyle w:val="10"/>
        <w:numPr>
          <w:ilvl w:val="0"/>
          <w:numId w:val="6"/>
        </w:numPr>
        <w:tabs>
          <w:tab w:val="left" w:pos="480"/>
        </w:tabs>
        <w:spacing w:before="0" w:after="0" w:line="240" w:lineRule="auto"/>
        <w:ind w:left="480" w:right="42" w:hanging="360"/>
        <w:jc w:val="both"/>
        <w:rPr>
          <w:sz w:val="24"/>
        </w:rPr>
      </w:pPr>
      <w:r>
        <w:rPr>
          <w:sz w:val="24"/>
        </w:rPr>
        <w:t>We can send this data to a remote location</w:t>
      </w:r>
      <w:r>
        <w:rPr>
          <w:spacing w:val="80"/>
          <w:sz w:val="24"/>
        </w:rPr>
        <w:t xml:space="preserve"> </w:t>
      </w:r>
      <w:r>
        <w:rPr>
          <w:sz w:val="24"/>
        </w:rPr>
        <w:t>using</w:t>
      </w:r>
      <w:r>
        <w:rPr>
          <w:spacing w:val="80"/>
          <w:sz w:val="24"/>
        </w:rPr>
        <w:t xml:space="preserve"> </w:t>
      </w:r>
      <w:r>
        <w:rPr>
          <w:sz w:val="24"/>
        </w:rPr>
        <w:t>mobile</w:t>
      </w:r>
      <w:r>
        <w:rPr>
          <w:spacing w:val="80"/>
          <w:sz w:val="24"/>
        </w:rPr>
        <w:t xml:space="preserve"> </w:t>
      </w:r>
      <w:r>
        <w:rPr>
          <w:sz w:val="24"/>
        </w:rPr>
        <w:t>or</w:t>
      </w:r>
      <w:r>
        <w:rPr>
          <w:spacing w:val="80"/>
          <w:sz w:val="24"/>
        </w:rPr>
        <w:t xml:space="preserve"> </w:t>
      </w:r>
      <w:r>
        <w:rPr>
          <w:sz w:val="24"/>
        </w:rPr>
        <w:t>internet</w:t>
      </w:r>
      <w:r>
        <w:rPr>
          <w:spacing w:val="80"/>
          <w:sz w:val="24"/>
        </w:rPr>
        <w:t xml:space="preserve"> </w:t>
      </w:r>
      <w:r>
        <w:rPr>
          <w:sz w:val="24"/>
        </w:rPr>
        <w:t>we can implement other related modules like fire sensor, wind sensor.</w:t>
      </w:r>
    </w:p>
    <w:p w14:paraId="3DB2DD44">
      <w:pPr>
        <w:pStyle w:val="10"/>
        <w:numPr>
          <w:ilvl w:val="0"/>
          <w:numId w:val="6"/>
        </w:numPr>
        <w:tabs>
          <w:tab w:val="left" w:pos="480"/>
        </w:tabs>
        <w:spacing w:before="0" w:after="0" w:line="240" w:lineRule="auto"/>
        <w:ind w:left="480" w:right="38" w:hanging="360"/>
        <w:jc w:val="both"/>
        <w:rPr>
          <w:color w:val="333333"/>
          <w:sz w:val="24"/>
        </w:rPr>
      </w:pPr>
      <w:r>
        <w:rPr>
          <w:color w:val="333333"/>
          <w:sz w:val="24"/>
        </w:rPr>
        <w:t>This circuit can be also modified by using EEPROM chip interfaced to the microcontroller and store the entered password in the chip.</w:t>
      </w:r>
    </w:p>
    <w:p w14:paraId="5E4963AD">
      <w:pPr>
        <w:pStyle w:val="6"/>
        <w:spacing w:before="5"/>
      </w:pPr>
    </w:p>
    <w:p w14:paraId="3E74504A">
      <w:pPr>
        <w:pStyle w:val="2"/>
      </w:pPr>
      <w:r>
        <w:rPr>
          <w:spacing w:val="-2"/>
        </w:rPr>
        <w:t>CONCLUSION</w:t>
      </w:r>
    </w:p>
    <w:p w14:paraId="7148D502">
      <w:pPr>
        <w:pStyle w:val="6"/>
        <w:ind w:left="120" w:right="41"/>
        <w:jc w:val="both"/>
      </w:pPr>
      <w:r>
        <w:t>This digital code lock is very marketable</w:t>
      </w:r>
      <w:r>
        <w:rPr>
          <w:spacing w:val="40"/>
        </w:rPr>
        <w:t xml:space="preserve"> </w:t>
      </w:r>
      <w:r>
        <w:t>as it is easy to use, relatively inexpensive due to low energy consumption, and especially reliable. This virtual code lock</w:t>
      </w:r>
      <w:r>
        <w:rPr>
          <w:spacing w:val="40"/>
        </w:rPr>
        <w:t xml:space="preserve"> </w:t>
      </w:r>
      <w:r>
        <w:t>is therefore especially beneficial in applications which include door locks and device locks.</w:t>
      </w:r>
    </w:p>
    <w:p w14:paraId="19DF6A58">
      <w:pPr>
        <w:pStyle w:val="6"/>
      </w:pPr>
    </w:p>
    <w:p w14:paraId="1CB77BF1">
      <w:pPr>
        <w:pStyle w:val="6"/>
        <w:spacing w:before="3"/>
      </w:pPr>
    </w:p>
    <w:p w14:paraId="66886228">
      <w:pPr>
        <w:pStyle w:val="2"/>
      </w:pPr>
      <w:r>
        <w:rPr>
          <w:spacing w:val="-2"/>
        </w:rPr>
        <w:t>REFERENCE</w:t>
      </w:r>
    </w:p>
    <w:p w14:paraId="508F70EC">
      <w:pPr>
        <w:pStyle w:val="10"/>
        <w:numPr>
          <w:ilvl w:val="1"/>
          <w:numId w:val="6"/>
        </w:numPr>
        <w:tabs>
          <w:tab w:val="left" w:pos="571"/>
        </w:tabs>
        <w:spacing w:before="0" w:after="0" w:line="240" w:lineRule="auto"/>
        <w:ind w:left="571" w:right="38" w:hanging="360"/>
        <w:jc w:val="both"/>
        <w:rPr>
          <w:sz w:val="24"/>
        </w:rPr>
      </w:pPr>
      <w:r>
        <w:rPr>
          <w:sz w:val="24"/>
        </w:rPr>
        <w:t>Ankit, J., Anita, S., and Ritu, R., 2016,“Password Protected Home Automation System with Automatic Door Lock,” MIT International Journal of Electrical and Instrumentation Engineering. Vol.6, No.1, pg 28-31.</w:t>
      </w:r>
    </w:p>
    <w:p w14:paraId="07AB8C93">
      <w:pPr>
        <w:pStyle w:val="10"/>
        <w:numPr>
          <w:ilvl w:val="1"/>
          <w:numId w:val="6"/>
        </w:numPr>
        <w:tabs>
          <w:tab w:val="left" w:pos="571"/>
        </w:tabs>
        <w:spacing w:before="0" w:after="0" w:line="240" w:lineRule="auto"/>
        <w:ind w:left="571" w:right="38" w:hanging="360"/>
        <w:jc w:val="both"/>
        <w:rPr>
          <w:sz w:val="24"/>
        </w:rPr>
      </w:pPr>
      <w:r>
        <w:rPr>
          <w:sz w:val="24"/>
        </w:rPr>
        <w:t>Evans, B.W., 2007,Arduino Programming Notebook(first edition). Cambridge University Press. UK 2007, ISBN: 1463698348</w:t>
      </w:r>
    </w:p>
    <w:p w14:paraId="26891CC6">
      <w:pPr>
        <w:pStyle w:val="10"/>
        <w:numPr>
          <w:ilvl w:val="1"/>
          <w:numId w:val="6"/>
        </w:numPr>
        <w:tabs>
          <w:tab w:val="left" w:pos="571"/>
        </w:tabs>
        <w:spacing w:before="0" w:after="0" w:line="240" w:lineRule="auto"/>
        <w:ind w:left="571" w:right="38" w:hanging="360"/>
        <w:jc w:val="both"/>
        <w:rPr>
          <w:sz w:val="24"/>
        </w:rPr>
      </w:pPr>
      <w:r>
        <w:rPr>
          <w:sz w:val="24"/>
        </w:rPr>
        <w:t>Graw-Hill, M.C., 1985, Encyclopedia of Science and Technology (5</w:t>
      </w:r>
      <w:r>
        <w:rPr>
          <w:sz w:val="24"/>
          <w:vertAlign w:val="superscript"/>
        </w:rPr>
        <w:t>th</w:t>
      </w:r>
      <w:r>
        <w:rPr>
          <w:sz w:val="24"/>
          <w:vertAlign w:val="baseline"/>
        </w:rPr>
        <w:t xml:space="preserve"> Edition). Cambridge University Press 1985, ISBN 042507843, pg 2-253.</w:t>
      </w:r>
    </w:p>
    <w:p w14:paraId="280939A1">
      <w:pPr>
        <w:pStyle w:val="10"/>
        <w:numPr>
          <w:ilvl w:val="1"/>
          <w:numId w:val="6"/>
        </w:numPr>
        <w:tabs>
          <w:tab w:val="left" w:pos="571"/>
        </w:tabs>
        <w:spacing w:before="0" w:after="0" w:line="240" w:lineRule="auto"/>
        <w:ind w:left="571" w:right="40" w:hanging="360"/>
        <w:jc w:val="both"/>
        <w:rPr>
          <w:sz w:val="24"/>
        </w:rPr>
      </w:pPr>
      <w:r>
        <w:rPr>
          <w:sz w:val="24"/>
        </w:rPr>
        <w:t>Ishra, A., Arma, I., Ubey, S., and Ubey, K., 2014,“Password Based Security Lock System,” International Journal of Advanced Technology in Engineering</w:t>
      </w:r>
      <w:r>
        <w:rPr>
          <w:spacing w:val="-11"/>
          <w:sz w:val="24"/>
        </w:rPr>
        <w:t xml:space="preserve"> </w:t>
      </w:r>
      <w:r>
        <w:rPr>
          <w:sz w:val="24"/>
        </w:rPr>
        <w:t>and</w:t>
      </w:r>
      <w:r>
        <w:rPr>
          <w:spacing w:val="-9"/>
          <w:sz w:val="24"/>
        </w:rPr>
        <w:t xml:space="preserve"> </w:t>
      </w:r>
      <w:r>
        <w:rPr>
          <w:sz w:val="24"/>
        </w:rPr>
        <w:t>Science,</w:t>
      </w:r>
      <w:r>
        <w:rPr>
          <w:spacing w:val="-7"/>
          <w:sz w:val="24"/>
        </w:rPr>
        <w:t xml:space="preserve"> </w:t>
      </w:r>
      <w:r>
        <w:rPr>
          <w:sz w:val="24"/>
        </w:rPr>
        <w:t>Vol.2,</w:t>
      </w:r>
      <w:r>
        <w:rPr>
          <w:spacing w:val="-9"/>
          <w:sz w:val="24"/>
        </w:rPr>
        <w:t xml:space="preserve"> </w:t>
      </w:r>
      <w:r>
        <w:rPr>
          <w:sz w:val="24"/>
        </w:rPr>
        <w:t>No.5.</w:t>
      </w:r>
    </w:p>
    <w:p w14:paraId="0F6F163E">
      <w:pPr>
        <w:pStyle w:val="10"/>
        <w:numPr>
          <w:ilvl w:val="1"/>
          <w:numId w:val="6"/>
        </w:numPr>
        <w:tabs>
          <w:tab w:val="left" w:pos="571"/>
        </w:tabs>
        <w:spacing w:before="0" w:after="0" w:line="240" w:lineRule="auto"/>
        <w:ind w:left="571" w:right="39" w:hanging="360"/>
        <w:jc w:val="both"/>
        <w:rPr>
          <w:sz w:val="24"/>
        </w:rPr>
      </w:pPr>
      <w:r>
        <w:rPr>
          <w:sz w:val="24"/>
        </w:rPr>
        <w:t>Jgaonkar, N., Dekar, R., and Ndagale, P.,2013,“Automatic Door Locking System,” International Journal of Engineering Development and Research, Vol.4, No.1.</w:t>
      </w:r>
    </w:p>
    <w:p w14:paraId="72EDCC75">
      <w:pPr>
        <w:pStyle w:val="10"/>
        <w:numPr>
          <w:ilvl w:val="1"/>
          <w:numId w:val="6"/>
        </w:numPr>
        <w:tabs>
          <w:tab w:val="left" w:pos="480"/>
        </w:tabs>
        <w:spacing w:before="80" w:after="0" w:line="240" w:lineRule="auto"/>
        <w:ind w:left="480" w:right="115" w:hanging="360"/>
        <w:jc w:val="both"/>
        <w:rPr>
          <w:sz w:val="24"/>
        </w:rPr>
      </w:pPr>
      <w:r>
        <w:br w:type="column"/>
      </w:r>
      <w:r>
        <w:rPr>
          <w:sz w:val="24"/>
        </w:rPr>
        <w:t xml:space="preserve">Koenig, J.A., and Taylor, L., 1998,“Perimeter Security Sensor Technology Handbook,” Electronic Security Systems Engineering Division, North Charleston, USA, pg </w:t>
      </w:r>
      <w:r>
        <w:rPr>
          <w:spacing w:val="-2"/>
          <w:sz w:val="24"/>
        </w:rPr>
        <w:t>67-86.</w:t>
      </w:r>
    </w:p>
    <w:p w14:paraId="4CC3EBE8">
      <w:pPr>
        <w:pStyle w:val="10"/>
        <w:numPr>
          <w:ilvl w:val="1"/>
          <w:numId w:val="6"/>
        </w:numPr>
        <w:tabs>
          <w:tab w:val="left" w:pos="480"/>
          <w:tab w:val="left" w:pos="3008"/>
        </w:tabs>
        <w:spacing w:before="0" w:after="0" w:line="240" w:lineRule="auto"/>
        <w:ind w:left="480" w:right="115" w:hanging="360"/>
        <w:jc w:val="both"/>
        <w:rPr>
          <w:sz w:val="24"/>
        </w:rPr>
      </w:pPr>
      <w:r>
        <w:rPr>
          <w:sz w:val="24"/>
        </w:rPr>
        <w:t xml:space="preserve">Manish, K., Hanumanthappa, M., Kumar, T. V. S., and Amit, K. O., 2016,“Android Based Smart Door Locking System with Multi User and Multi Level Functionalities,” International Journal of Advanced Research in Computer and </w:t>
      </w:r>
      <w:r>
        <w:rPr>
          <w:spacing w:val="-2"/>
          <w:sz w:val="24"/>
        </w:rPr>
        <w:t>Communication</w:t>
      </w:r>
      <w:r>
        <w:rPr>
          <w:sz w:val="24"/>
        </w:rPr>
        <w:tab/>
      </w:r>
      <w:r>
        <w:rPr>
          <w:spacing w:val="-2"/>
          <w:sz w:val="24"/>
        </w:rPr>
        <w:t xml:space="preserve">Engineering </w:t>
      </w:r>
      <w:r>
        <w:rPr>
          <w:sz w:val="24"/>
        </w:rPr>
        <w:t>(IJARCCE).</w:t>
      </w:r>
      <w:r>
        <w:rPr>
          <w:spacing w:val="-5"/>
          <w:sz w:val="24"/>
        </w:rPr>
        <w:t xml:space="preserve"> </w:t>
      </w:r>
      <w:r>
        <w:rPr>
          <w:sz w:val="24"/>
        </w:rPr>
        <w:t>Vol.5</w:t>
      </w:r>
      <w:r>
        <w:rPr>
          <w:spacing w:val="-1"/>
          <w:sz w:val="24"/>
        </w:rPr>
        <w:t xml:space="preserve"> </w:t>
      </w:r>
      <w:r>
        <w:rPr>
          <w:sz w:val="24"/>
        </w:rPr>
        <w:t>Issue</w:t>
      </w:r>
      <w:r>
        <w:rPr>
          <w:spacing w:val="-1"/>
          <w:sz w:val="24"/>
        </w:rPr>
        <w:t xml:space="preserve"> </w:t>
      </w:r>
      <w:r>
        <w:rPr>
          <w:sz w:val="24"/>
        </w:rPr>
        <w:t>2</w:t>
      </w:r>
      <w:r>
        <w:rPr>
          <w:spacing w:val="-2"/>
          <w:sz w:val="24"/>
        </w:rPr>
        <w:t xml:space="preserve"> </w:t>
      </w:r>
      <w:r>
        <w:rPr>
          <w:sz w:val="24"/>
        </w:rPr>
        <w:t>pg115-</w:t>
      </w:r>
      <w:r>
        <w:rPr>
          <w:spacing w:val="-4"/>
          <w:sz w:val="24"/>
        </w:rPr>
        <w:t>118.</w:t>
      </w:r>
    </w:p>
    <w:p w14:paraId="4B1F4BC1">
      <w:pPr>
        <w:pStyle w:val="10"/>
        <w:numPr>
          <w:ilvl w:val="1"/>
          <w:numId w:val="6"/>
        </w:numPr>
        <w:tabs>
          <w:tab w:val="left" w:pos="480"/>
        </w:tabs>
        <w:spacing w:before="0" w:after="0" w:line="240" w:lineRule="auto"/>
        <w:ind w:left="480" w:right="118" w:hanging="360"/>
        <w:jc w:val="both"/>
        <w:rPr>
          <w:sz w:val="24"/>
        </w:rPr>
      </w:pPr>
      <w:r>
        <w:rPr>
          <w:sz w:val="24"/>
        </w:rPr>
        <w:t>Mishra, A., Sharma, S., Dubey, S.,</w:t>
      </w:r>
      <w:r>
        <w:rPr>
          <w:spacing w:val="40"/>
          <w:sz w:val="24"/>
        </w:rPr>
        <w:t xml:space="preserve"> </w:t>
      </w:r>
      <w:r>
        <w:rPr>
          <w:sz w:val="24"/>
        </w:rPr>
        <w:t>and Dubey, S.K., 2014,“Password Based Security Lock System,” International Journal of Advanced Technology in Engineering and Science, Vol. No.2, Issue No.5.</w:t>
      </w:r>
    </w:p>
    <w:p w14:paraId="49129527">
      <w:pPr>
        <w:pStyle w:val="10"/>
        <w:numPr>
          <w:ilvl w:val="1"/>
          <w:numId w:val="6"/>
        </w:numPr>
        <w:tabs>
          <w:tab w:val="left" w:pos="480"/>
        </w:tabs>
        <w:spacing w:before="1" w:after="0" w:line="240" w:lineRule="auto"/>
        <w:ind w:left="480" w:right="114" w:hanging="360"/>
        <w:jc w:val="both"/>
        <w:rPr>
          <w:sz w:val="24"/>
        </w:rPr>
      </w:pPr>
      <w:r>
        <w:rPr>
          <w:sz w:val="24"/>
        </w:rPr>
        <w:t>Mohammed, A., 2013,“Development of a Microcontroller Based Security Lock</w:t>
      </w:r>
      <w:r>
        <w:rPr>
          <w:spacing w:val="-2"/>
          <w:sz w:val="24"/>
        </w:rPr>
        <w:t xml:space="preserve"> </w:t>
      </w:r>
      <w:r>
        <w:rPr>
          <w:sz w:val="24"/>
        </w:rPr>
        <w:t>for</w:t>
      </w:r>
      <w:r>
        <w:rPr>
          <w:spacing w:val="-4"/>
          <w:sz w:val="24"/>
        </w:rPr>
        <w:t xml:space="preserve"> </w:t>
      </w:r>
      <w:r>
        <w:rPr>
          <w:sz w:val="24"/>
        </w:rPr>
        <w:t>a</w:t>
      </w:r>
      <w:r>
        <w:rPr>
          <w:spacing w:val="-5"/>
          <w:sz w:val="24"/>
        </w:rPr>
        <w:t xml:space="preserve"> </w:t>
      </w:r>
      <w:r>
        <w:rPr>
          <w:sz w:val="24"/>
        </w:rPr>
        <w:t>Car</w:t>
      </w:r>
      <w:r>
        <w:rPr>
          <w:spacing w:val="-3"/>
          <w:sz w:val="24"/>
        </w:rPr>
        <w:t xml:space="preserve"> </w:t>
      </w:r>
      <w:r>
        <w:rPr>
          <w:sz w:val="24"/>
        </w:rPr>
        <w:t>Engine,” IOSR</w:t>
      </w:r>
      <w:r>
        <w:rPr>
          <w:spacing w:val="-3"/>
          <w:sz w:val="24"/>
        </w:rPr>
        <w:t xml:space="preserve"> </w:t>
      </w:r>
      <w:r>
        <w:rPr>
          <w:sz w:val="24"/>
        </w:rPr>
        <w:t>Journal of Electrical and Electronics Engineering(IOSR-IEEE) Vol.24, No.6, pg 1-30.</w:t>
      </w:r>
    </w:p>
    <w:p w14:paraId="76BACD9D">
      <w:pPr>
        <w:pStyle w:val="10"/>
        <w:numPr>
          <w:ilvl w:val="1"/>
          <w:numId w:val="6"/>
        </w:numPr>
        <w:tabs>
          <w:tab w:val="left" w:pos="480"/>
        </w:tabs>
        <w:spacing w:before="0" w:after="0" w:line="240" w:lineRule="auto"/>
        <w:ind w:left="480" w:right="117" w:hanging="360"/>
        <w:jc w:val="both"/>
        <w:rPr>
          <w:sz w:val="24"/>
        </w:rPr>
      </w:pPr>
      <w:r>
        <w:rPr>
          <w:sz w:val="24"/>
        </w:rPr>
        <w:t>Neelam,</w:t>
      </w:r>
      <w:r>
        <w:rPr>
          <w:spacing w:val="-5"/>
          <w:sz w:val="24"/>
        </w:rPr>
        <w:t xml:space="preserve"> </w:t>
      </w:r>
      <w:r>
        <w:rPr>
          <w:sz w:val="24"/>
        </w:rPr>
        <w:t>M.,</w:t>
      </w:r>
      <w:r>
        <w:rPr>
          <w:spacing w:val="-3"/>
          <w:sz w:val="24"/>
        </w:rPr>
        <w:t xml:space="preserve"> </w:t>
      </w:r>
      <w:r>
        <w:rPr>
          <w:sz w:val="24"/>
        </w:rPr>
        <w:t>Ruhina,</w:t>
      </w:r>
      <w:r>
        <w:rPr>
          <w:spacing w:val="-6"/>
          <w:sz w:val="24"/>
        </w:rPr>
        <w:t xml:space="preserve"> </w:t>
      </w:r>
      <w:r>
        <w:rPr>
          <w:sz w:val="24"/>
        </w:rPr>
        <w:t>H.</w:t>
      </w:r>
      <w:r>
        <w:rPr>
          <w:spacing w:val="-1"/>
          <w:sz w:val="24"/>
        </w:rPr>
        <w:t xml:space="preserve"> </w:t>
      </w:r>
      <w:r>
        <w:rPr>
          <w:sz w:val="24"/>
        </w:rPr>
        <w:t>and</w:t>
      </w:r>
      <w:r>
        <w:rPr>
          <w:spacing w:val="-5"/>
          <w:sz w:val="24"/>
        </w:rPr>
        <w:t xml:space="preserve"> </w:t>
      </w:r>
      <w:r>
        <w:rPr>
          <w:sz w:val="24"/>
        </w:rPr>
        <w:t xml:space="preserve">Priyanka, B., 2016,“Automatic Door Locking System,” International Journal of Engineering Development and research (IJEDR) Vol.4 Issue 1 pg </w:t>
      </w:r>
      <w:r>
        <w:rPr>
          <w:spacing w:val="-2"/>
          <w:sz w:val="24"/>
        </w:rPr>
        <w:t>495-499.</w:t>
      </w:r>
    </w:p>
    <w:p w14:paraId="01326D14">
      <w:pPr>
        <w:pStyle w:val="10"/>
        <w:numPr>
          <w:ilvl w:val="1"/>
          <w:numId w:val="6"/>
        </w:numPr>
        <w:tabs>
          <w:tab w:val="left" w:pos="480"/>
          <w:tab w:val="left" w:pos="1903"/>
          <w:tab w:val="left" w:pos="3412"/>
        </w:tabs>
        <w:spacing w:before="1" w:after="0" w:line="240" w:lineRule="auto"/>
        <w:ind w:left="480" w:right="114" w:hanging="360"/>
        <w:jc w:val="both"/>
        <w:rPr>
          <w:sz w:val="24"/>
        </w:rPr>
      </w:pPr>
      <w:r>
        <w:rPr>
          <w:sz w:val="24"/>
        </w:rPr>
        <w:t xml:space="preserve">Oladunmoye, M., Oluwatomi, A. A., and Obakin, O., 2014,“Design And Construction of an Automatic Sliding </w:t>
      </w:r>
      <w:r>
        <w:rPr>
          <w:spacing w:val="-4"/>
          <w:sz w:val="24"/>
        </w:rPr>
        <w:t>Door</w:t>
      </w:r>
      <w:r>
        <w:rPr>
          <w:sz w:val="24"/>
        </w:rPr>
        <w:tab/>
      </w:r>
      <w:r>
        <w:rPr>
          <w:spacing w:val="-4"/>
          <w:sz w:val="24"/>
        </w:rPr>
        <w:t>Using</w:t>
      </w:r>
      <w:r>
        <w:rPr>
          <w:sz w:val="24"/>
        </w:rPr>
        <w:tab/>
      </w:r>
      <w:r>
        <w:rPr>
          <w:spacing w:val="-2"/>
          <w:sz w:val="24"/>
        </w:rPr>
        <w:t xml:space="preserve">Infrared </w:t>
      </w:r>
      <w:r>
        <w:rPr>
          <w:sz w:val="24"/>
        </w:rPr>
        <w:t>Sensor,”Computing, Information Systems, Development Informatics &amp; Allied</w:t>
      </w:r>
      <w:r>
        <w:rPr>
          <w:spacing w:val="-3"/>
          <w:sz w:val="24"/>
        </w:rPr>
        <w:t xml:space="preserve"> </w:t>
      </w:r>
      <w:r>
        <w:rPr>
          <w:sz w:val="24"/>
        </w:rPr>
        <w:t>Research</w:t>
      </w:r>
      <w:r>
        <w:rPr>
          <w:spacing w:val="-1"/>
          <w:sz w:val="24"/>
        </w:rPr>
        <w:t xml:space="preserve"> </w:t>
      </w:r>
      <w:r>
        <w:rPr>
          <w:sz w:val="24"/>
        </w:rPr>
        <w:t>Journal</w:t>
      </w:r>
      <w:r>
        <w:rPr>
          <w:spacing w:val="3"/>
          <w:sz w:val="24"/>
        </w:rPr>
        <w:t xml:space="preserve"> </w:t>
      </w:r>
      <w:r>
        <w:rPr>
          <w:sz w:val="24"/>
        </w:rPr>
        <w:t>Vol. 5</w:t>
      </w:r>
      <w:r>
        <w:rPr>
          <w:spacing w:val="58"/>
          <w:sz w:val="24"/>
        </w:rPr>
        <w:t xml:space="preserve"> </w:t>
      </w:r>
      <w:r>
        <w:rPr>
          <w:sz w:val="24"/>
        </w:rPr>
        <w:t xml:space="preserve">No. </w:t>
      </w:r>
      <w:r>
        <w:rPr>
          <w:spacing w:val="-5"/>
          <w:sz w:val="24"/>
        </w:rPr>
        <w:t>4.</w:t>
      </w:r>
    </w:p>
    <w:p w14:paraId="786E39D1">
      <w:pPr>
        <w:pStyle w:val="10"/>
        <w:numPr>
          <w:ilvl w:val="1"/>
          <w:numId w:val="6"/>
        </w:numPr>
        <w:tabs>
          <w:tab w:val="left" w:pos="480"/>
        </w:tabs>
        <w:spacing w:before="0" w:after="0" w:line="240" w:lineRule="auto"/>
        <w:ind w:left="480" w:right="116" w:hanging="360"/>
        <w:jc w:val="both"/>
        <w:rPr>
          <w:sz w:val="24"/>
        </w:rPr>
      </w:pPr>
      <w:r>
        <w:rPr>
          <w:sz w:val="24"/>
        </w:rPr>
        <w:t>Pradnya, R. N., Chaudhari, J.P., Pachpande, S. R., and Rane, K. P., 2016,</w:t>
      </w:r>
      <w:r>
        <w:rPr>
          <w:spacing w:val="-3"/>
          <w:sz w:val="24"/>
        </w:rPr>
        <w:t xml:space="preserve"> </w:t>
      </w:r>
      <w:r>
        <w:rPr>
          <w:sz w:val="24"/>
        </w:rPr>
        <w:t>Literature</w:t>
      </w:r>
      <w:r>
        <w:rPr>
          <w:spacing w:val="-6"/>
          <w:sz w:val="24"/>
        </w:rPr>
        <w:t xml:space="preserve"> </w:t>
      </w:r>
      <w:r>
        <w:rPr>
          <w:sz w:val="24"/>
        </w:rPr>
        <w:t>Survey</w:t>
      </w:r>
      <w:r>
        <w:rPr>
          <w:spacing w:val="-7"/>
          <w:sz w:val="24"/>
        </w:rPr>
        <w:t xml:space="preserve"> </w:t>
      </w:r>
      <w:r>
        <w:rPr>
          <w:sz w:val="24"/>
        </w:rPr>
        <w:t>on</w:t>
      </w:r>
      <w:r>
        <w:rPr>
          <w:spacing w:val="-5"/>
          <w:sz w:val="24"/>
        </w:rPr>
        <w:t xml:space="preserve"> </w:t>
      </w:r>
      <w:r>
        <w:rPr>
          <w:sz w:val="24"/>
        </w:rPr>
        <w:t>Door</w:t>
      </w:r>
      <w:r>
        <w:rPr>
          <w:spacing w:val="-4"/>
          <w:sz w:val="24"/>
        </w:rPr>
        <w:t xml:space="preserve"> </w:t>
      </w:r>
      <w:r>
        <w:rPr>
          <w:sz w:val="24"/>
        </w:rPr>
        <w:t>Lock Security Systems. International Journal of Computer Applications Vol. 153 No.2, pg13-17.</w:t>
      </w:r>
    </w:p>
    <w:p w14:paraId="7E0E9203">
      <w:pPr>
        <w:pStyle w:val="6"/>
        <w:spacing w:before="80"/>
        <w:ind w:left="571" w:right="42"/>
        <w:jc w:val="both"/>
      </w:pPr>
      <w:r>
        <w:t xml:space="preserve">International Journal </w:t>
      </w:r>
      <w:r>
        <w:rPr>
          <w:lang w:val="en-US"/>
        </w:rPr>
        <w:t>of-innovative</w:t>
      </w:r>
      <w:r>
        <w:t xml:space="preserve"> Research in Computer and Communication</w:t>
      </w:r>
      <w:r>
        <w:rPr>
          <w:spacing w:val="67"/>
          <w:w w:val="150"/>
        </w:rPr>
        <w:t xml:space="preserve"> </w:t>
      </w:r>
      <w:r>
        <w:t>Engineering,Vol.</w:t>
      </w:r>
      <w:r>
        <w:rPr>
          <w:spacing w:val="67"/>
          <w:w w:val="150"/>
        </w:rPr>
        <w:t xml:space="preserve"> </w:t>
      </w:r>
      <w:r>
        <w:rPr>
          <w:spacing w:val="-5"/>
        </w:rPr>
        <w:t>2,</w:t>
      </w:r>
    </w:p>
    <w:p w14:paraId="63548A63">
      <w:pPr>
        <w:pStyle w:val="6"/>
        <w:ind w:left="571"/>
        <w:jc w:val="both"/>
      </w:pPr>
      <w:r>
        <w:t>Issue</w:t>
      </w:r>
      <w:r>
        <w:rPr>
          <w:spacing w:val="-5"/>
        </w:rPr>
        <w:t xml:space="preserve"> 11.</w:t>
      </w:r>
    </w:p>
    <w:p w14:paraId="72B05747">
      <w:pPr>
        <w:pStyle w:val="10"/>
        <w:numPr>
          <w:numId w:val="0"/>
        </w:numPr>
        <w:tabs>
          <w:tab w:val="left" w:pos="571"/>
        </w:tabs>
        <w:spacing w:before="0" w:after="0" w:line="240" w:lineRule="auto"/>
        <w:ind w:right="39" w:rightChars="0"/>
        <w:jc w:val="both"/>
        <w:rPr>
          <w:sz w:val="24"/>
        </w:rPr>
      </w:pPr>
    </w:p>
    <w:bookmarkEnd w:id="0"/>
    <w:sectPr>
      <w:headerReference r:id="rId7" w:type="default"/>
      <w:footerReference r:id="rId8" w:type="default"/>
      <w:pgSz w:w="11910" w:h="16840"/>
      <w:pgMar w:top="1720" w:right="1320" w:bottom="1260" w:left="1320" w:header="616" w:footer="1067" w:gutter="0"/>
      <w:cols w:equalWidth="0" w:num="2">
        <w:col w:w="4316" w:space="557"/>
        <w:col w:w="4397"/>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Georgia">
    <w:panose1 w:val="02040502050405020303"/>
    <w:charset w:val="01"/>
    <w:family w:val="roman"/>
    <w:pitch w:val="default"/>
    <w:sig w:usb0="00000287" w:usb1="00000000" w:usb2="00000000" w:usb3="00000000" w:csb0="2000009F" w:csb1="00000000"/>
  </w:font>
  <w:font w:name="Arial">
    <w:panose1 w:val="020B0604020202020204"/>
    <w:charset w:val="01"/>
    <w:family w:val="swiss"/>
    <w:pitch w:val="default"/>
    <w:sig w:usb0="E0002EFF" w:usb1="C000785B" w:usb2="00000009" w:usb3="00000000" w:csb0="400001FF" w:csb1="FFFF0000"/>
  </w:font>
  <w:font w:name="Cambria Math">
    <w:panose1 w:val="02040503050406030204"/>
    <w:charset w:val="01"/>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David CLM">
    <w:panose1 w:val="02000603000000000000"/>
    <w:charset w:val="00"/>
    <w:family w:val="auto"/>
    <w:pitch w:val="default"/>
    <w:sig w:usb0="80000843" w:usb1="50002842" w:usb2="00000000" w:usb3="00000000" w:csb0="00000020" w:csb1="00000000"/>
  </w:font>
  <w:font w:name="DejaVu Math TeX Gyre">
    <w:panose1 w:val="02000503000000000000"/>
    <w:charset w:val="00"/>
    <w:family w:val="auto"/>
    <w:pitch w:val="default"/>
    <w:sig w:usb0="A10000EF" w:usb1="4201F9EE" w:usb2="02000000" w:usb3="00000000" w:csb0="60000193" w:csb1="0DD40000"/>
  </w:font>
  <w:font w:name="David Libre">
    <w:panose1 w:val="00000500000000000000"/>
    <w:charset w:val="00"/>
    <w:family w:val="auto"/>
    <w:pitch w:val="default"/>
    <w:sig w:usb0="2000080F" w:usb1="40000000" w:usb2="00000000" w:usb3="00000000" w:csb0="20000133" w:csb1="00000000"/>
  </w:font>
  <w:font w:name="DejaVu Sans Light">
    <w:panose1 w:val="020B0203030804020204"/>
    <w:charset w:val="00"/>
    <w:family w:val="auto"/>
    <w:pitch w:val="default"/>
    <w:sig w:usb0="E50026FF" w:usb1="5000007B" w:usb2="08004020" w:usb3="00000000" w:csb0="0000019F" w:csb1="00000000"/>
  </w:font>
  <w:font w:name="Amiri Quran">
    <w:panose1 w:val="00000500000000000000"/>
    <w:charset w:val="00"/>
    <w:family w:val="auto"/>
    <w:pitch w:val="default"/>
    <w:sig w:usb0="80002043" w:usb1="80002042" w:usb2="00000000" w:usb3="00000000" w:csb0="000000D3" w:csb1="000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3A787">
    <w:pPr>
      <w:pStyle w:val="6"/>
      <w:spacing w:line="14" w:lineRule="auto"/>
      <w:rPr>
        <w:sz w:val="20"/>
      </w:rPr>
    </w:pPr>
    <w:r>
      <mc:AlternateContent>
        <mc:Choice Requires="wps">
          <w:drawing>
            <wp:anchor distT="0" distB="0" distL="0" distR="0" simplePos="0" relativeHeight="251660288" behindDoc="1" locked="0" layoutInCell="1" allowOverlap="1">
              <wp:simplePos x="0" y="0"/>
              <wp:positionH relativeFrom="page">
                <wp:posOffset>845820</wp:posOffset>
              </wp:positionH>
              <wp:positionV relativeFrom="page">
                <wp:posOffset>9887585</wp:posOffset>
              </wp:positionV>
              <wp:extent cx="5870575" cy="189230"/>
              <wp:effectExtent l="0" t="0" r="0" b="0"/>
              <wp:wrapNone/>
              <wp:docPr id="13" name="Graphic 13"/>
              <wp:cNvGraphicFramePr/>
              <a:graphic xmlns:a="http://schemas.openxmlformats.org/drawingml/2006/main">
                <a:graphicData uri="http://schemas.microsoft.com/office/word/2010/wordprocessingShape">
                  <wps:wsp>
                    <wps:cNvSpPr/>
                    <wps:spPr>
                      <a:xfrm>
                        <a:off x="0" y="0"/>
                        <a:ext cx="5870575" cy="189230"/>
                      </a:xfrm>
                      <a:custGeom>
                        <a:avLst/>
                        <a:gdLst/>
                        <a:ahLst/>
                        <a:cxnLst/>
                        <a:rect l="l" t="t" r="r" b="b"/>
                        <a:pathLst>
                          <a:path w="5870575" h="189230">
                            <a:moveTo>
                              <a:pt x="621741" y="27444"/>
                            </a:moveTo>
                            <a:lnTo>
                              <a:pt x="594309" y="27444"/>
                            </a:lnTo>
                            <a:lnTo>
                              <a:pt x="594309" y="28956"/>
                            </a:lnTo>
                            <a:lnTo>
                              <a:pt x="594309" y="188976"/>
                            </a:lnTo>
                            <a:lnTo>
                              <a:pt x="621741" y="188976"/>
                            </a:lnTo>
                            <a:lnTo>
                              <a:pt x="621741" y="28956"/>
                            </a:lnTo>
                            <a:lnTo>
                              <a:pt x="621741" y="27444"/>
                            </a:lnTo>
                            <a:close/>
                          </a:path>
                          <a:path w="5870575" h="189230">
                            <a:moveTo>
                              <a:pt x="5870143" y="0"/>
                            </a:moveTo>
                            <a:lnTo>
                              <a:pt x="621741" y="0"/>
                            </a:lnTo>
                            <a:lnTo>
                              <a:pt x="594347" y="0"/>
                            </a:lnTo>
                            <a:lnTo>
                              <a:pt x="0" y="0"/>
                            </a:lnTo>
                            <a:lnTo>
                              <a:pt x="0" y="27432"/>
                            </a:lnTo>
                            <a:lnTo>
                              <a:pt x="594309" y="27432"/>
                            </a:lnTo>
                            <a:lnTo>
                              <a:pt x="621741" y="27432"/>
                            </a:lnTo>
                            <a:lnTo>
                              <a:pt x="5870143" y="27432"/>
                            </a:lnTo>
                            <a:lnTo>
                              <a:pt x="5870143" y="0"/>
                            </a:lnTo>
                            <a:close/>
                          </a:path>
                        </a:pathLst>
                      </a:custGeom>
                      <a:solidFill>
                        <a:srgbClr val="808080"/>
                      </a:solidFill>
                    </wps:spPr>
                    <wps:bodyPr wrap="square" lIns="0" tIns="0" rIns="0" bIns="0" rtlCol="0">
                      <a:noAutofit/>
                    </wps:bodyPr>
                  </wps:wsp>
                </a:graphicData>
              </a:graphic>
            </wp:anchor>
          </w:drawing>
        </mc:Choice>
        <mc:Fallback>
          <w:pict>
            <v:shape id="Graphic 13" o:spid="_x0000_s1026" o:spt="100" style="position:absolute;left:0pt;margin-left:66.6pt;margin-top:778.55pt;height:14.9pt;width:462.25pt;mso-position-horizontal-relative:page;mso-position-vertical-relative:page;z-index:-251656192;mso-width-relative:page;mso-height-relative:page;" fillcolor="#808080" filled="t" stroked="f" coordsize="5870575,189230" o:gfxdata="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3J1bHdAAAADgEAAA8AAAAAAAAA&#10;AQAgAAAAIgAAAGRycy9kb3ducmV2LnhtbFBLAQIUABQAAAAIAIdO4kCDapU6fgIAAAMHAAAOAAAA&#10;AAAAAAEAIAAAACwBAABkcnMvZTJvRG9jLnhtbFBLBQYAAAAABgAGAFkBAAAcBgAAAAA=&#10;" path="m621741,27444l594309,27444,594309,28956,594309,188976,621741,188976,621741,28956,621741,27444xem5870143,0l621741,0,594347,0,0,0,0,27432,594309,27432,621741,27432,5870143,27432,5870143,0xe">
              <v:fill on="t" focussize="0,0"/>
              <v:stroke on="f"/>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1207135</wp:posOffset>
              </wp:positionH>
              <wp:positionV relativeFrom="page">
                <wp:posOffset>9906635</wp:posOffset>
              </wp:positionV>
              <wp:extent cx="229235" cy="180975"/>
              <wp:effectExtent l="0" t="0" r="0" b="0"/>
              <wp:wrapNone/>
              <wp:docPr id="14" name="Textbox 14"/>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7478987B">
                          <w:pPr>
                            <w:spacing w:before="11"/>
                            <w:ind w:left="60" w:right="0" w:firstLine="0"/>
                            <w:jc w:val="left"/>
                            <w:rPr>
                              <w:b/>
                              <w:sz w:val="22"/>
                            </w:rPr>
                          </w:pPr>
                          <w:r>
                            <w:rPr>
                              <w:b/>
                              <w:spacing w:val="-5"/>
                              <w:sz w:val="22"/>
                            </w:rPr>
                            <w:fldChar w:fldCharType="begin"/>
                          </w:r>
                          <w:r>
                            <w:rPr>
                              <w:b/>
                              <w:spacing w:val="-5"/>
                              <w:sz w:val="22"/>
                            </w:rPr>
                            <w:instrText xml:space="preserve"> PAGE </w:instrText>
                          </w:r>
                          <w:r>
                            <w:rPr>
                              <w:b/>
                              <w:spacing w:val="-5"/>
                              <w:sz w:val="22"/>
                            </w:rPr>
                            <w:fldChar w:fldCharType="separate"/>
                          </w:r>
                          <w:r>
                            <w:rPr>
                              <w:b/>
                              <w:spacing w:val="-5"/>
                              <w:sz w:val="22"/>
                            </w:rPr>
                            <w:t>12</w:t>
                          </w:r>
                          <w:r>
                            <w:rPr>
                              <w:b/>
                              <w:spacing w:val="-5"/>
                              <w:sz w:val="22"/>
                            </w:rPr>
                            <w:fldChar w:fldCharType="end"/>
                          </w:r>
                        </w:p>
                      </w:txbxContent>
                    </wps:txbx>
                    <wps:bodyPr wrap="square" lIns="0" tIns="0" rIns="0" bIns="0" rtlCol="0">
                      <a:noAutofit/>
                    </wps:bodyPr>
                  </wps:wsp>
                </a:graphicData>
              </a:graphic>
            </wp:anchor>
          </w:drawing>
        </mc:Choice>
        <mc:Fallback>
          <w:pict>
            <v:shape id="Textbox 14" o:spid="_x0000_s1026" o:spt="202" type="#_x0000_t202" style="position:absolute;left:0pt;margin-left:95.05pt;margin-top:780.05pt;height:14.25pt;width:18.05pt;mso-position-horizontal-relative:page;mso-position-vertical-relative:page;z-index:-251655168;mso-width-relative:page;mso-height-relative:page;" filled="f" stroked="f" coordsize="21600,21600" o:gfxdata="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khLTZAAAADQEAAA8AAAAAAAAAAQAgAAAAIgAAAGRycy9kb3ducmV2LnhtbFBLAQIUABQAAAAI&#10;AIdO4kDhm93QswEAAHUDAAAOAAAAAAAAAAEAIAAAACgBAABkcnMvZTJvRG9jLnhtbFBLBQYAAAAA&#10;BgAGAFkBAABNBQAAAAA=&#10;">
              <v:fill on="f" focussize="0,0"/>
              <v:stroke on="f"/>
              <v:imagedata o:title=""/>
              <o:lock v:ext="edit" aspectratio="f"/>
              <v:textbox inset="0mm,0mm,0mm,0mm">
                <w:txbxContent>
                  <w:p w14:paraId="7478987B">
                    <w:pPr>
                      <w:spacing w:before="11"/>
                      <w:ind w:left="60" w:right="0" w:firstLine="0"/>
                      <w:jc w:val="left"/>
                      <w:rPr>
                        <w:b/>
                        <w:sz w:val="22"/>
                      </w:rPr>
                    </w:pPr>
                    <w:r>
                      <w:rPr>
                        <w:b/>
                        <w:spacing w:val="-5"/>
                        <w:sz w:val="22"/>
                      </w:rPr>
                      <w:fldChar w:fldCharType="begin"/>
                    </w:r>
                    <w:r>
                      <w:rPr>
                        <w:b/>
                        <w:spacing w:val="-5"/>
                        <w:sz w:val="22"/>
                      </w:rPr>
                      <w:instrText xml:space="preserve"> PAGE </w:instrText>
                    </w:r>
                    <w:r>
                      <w:rPr>
                        <w:b/>
                        <w:spacing w:val="-5"/>
                        <w:sz w:val="22"/>
                      </w:rPr>
                      <w:fldChar w:fldCharType="separate"/>
                    </w:r>
                    <w:r>
                      <w:rPr>
                        <w:b/>
                        <w:spacing w:val="-5"/>
                        <w:sz w:val="22"/>
                      </w:rPr>
                      <w:t>12</w:t>
                    </w:r>
                    <w:r>
                      <w:rPr>
                        <w:b/>
                        <w:spacing w:val="-5"/>
                        <w:sz w:val="22"/>
                      </w:rPr>
                      <w:fldChar w:fldCharType="end"/>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2502535</wp:posOffset>
              </wp:positionH>
              <wp:positionV relativeFrom="page">
                <wp:posOffset>9903460</wp:posOffset>
              </wp:positionV>
              <wp:extent cx="3161665" cy="180975"/>
              <wp:effectExtent l="0" t="0" r="0" b="0"/>
              <wp:wrapNone/>
              <wp:docPr id="15" name="Textbox 15"/>
              <wp:cNvGraphicFramePr/>
              <a:graphic xmlns:a="http://schemas.openxmlformats.org/drawingml/2006/main">
                <a:graphicData uri="http://schemas.microsoft.com/office/word/2010/wordprocessingShape">
                  <wps:wsp>
                    <wps:cNvSpPr txBox="1"/>
                    <wps:spPr>
                      <a:xfrm>
                        <a:off x="0" y="0"/>
                        <a:ext cx="3161665" cy="180975"/>
                      </a:xfrm>
                      <a:prstGeom prst="rect">
                        <a:avLst/>
                      </a:prstGeom>
                    </wps:spPr>
                    <wps:txbx>
                      <w:txbxContent>
                        <w:p w14:paraId="007775DD"/>
                      </w:txbxContent>
                    </wps:txbx>
                    <wps:bodyPr wrap="square" lIns="0" tIns="0" rIns="0" bIns="0" rtlCol="0">
                      <a:noAutofit/>
                    </wps:bodyPr>
                  </wps:wsp>
                </a:graphicData>
              </a:graphic>
            </wp:anchor>
          </w:drawing>
        </mc:Choice>
        <mc:Fallback>
          <w:pict>
            <v:shape id="Textbox 15" o:spid="_x0000_s1026" o:spt="202" type="#_x0000_t202" style="position:absolute;left:0pt;margin-left:197.05pt;margin-top:779.8pt;height:14.25pt;width:248.95pt;mso-position-horizontal-relative:page;mso-position-vertical-relative:page;z-index:-251655168;mso-width-relative:page;mso-height-relative:page;" filled="f" stroked="f" coordsize="21600,21600" o:gfxdata="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9G5AtsAAAANAQAADwAAAAAAAAABACAAAAAiAAAAZHJzL2Rvd25yZXYueG1sUEsBAhQAFAAA&#10;AAgAh07iQBRuMJ2zAQAAdgMAAA4AAAAAAAAAAQAgAAAAKgEAAGRycy9lMm9Eb2MueG1sUEsFBgAA&#10;AAAGAAYAWQEAAE8FAAAAAA==&#10;">
              <v:fill on="f" focussize="0,0"/>
              <v:stroke on="f"/>
              <v:imagedata o:title=""/>
              <o:lock v:ext="edit" aspectratio="f"/>
              <v:textbox inset="0mm,0mm,0mm,0mm">
                <w:txbxContent>
                  <w:p w14:paraId="007775DD"/>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835E7">
    <w:pPr>
      <w:pStyle w:val="6"/>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845820</wp:posOffset>
              </wp:positionH>
              <wp:positionV relativeFrom="page">
                <wp:posOffset>9887585</wp:posOffset>
              </wp:positionV>
              <wp:extent cx="5870575" cy="189230"/>
              <wp:effectExtent l="0" t="0" r="0" b="0"/>
              <wp:wrapNone/>
              <wp:docPr id="24" name="Graphic 24"/>
              <wp:cNvGraphicFramePr/>
              <a:graphic xmlns:a="http://schemas.openxmlformats.org/drawingml/2006/main">
                <a:graphicData uri="http://schemas.microsoft.com/office/word/2010/wordprocessingShape">
                  <wps:wsp>
                    <wps:cNvSpPr/>
                    <wps:spPr>
                      <a:xfrm>
                        <a:off x="0" y="0"/>
                        <a:ext cx="5870575" cy="189230"/>
                      </a:xfrm>
                      <a:custGeom>
                        <a:avLst/>
                        <a:gdLst/>
                        <a:ahLst/>
                        <a:cxnLst/>
                        <a:rect l="l" t="t" r="r" b="b"/>
                        <a:pathLst>
                          <a:path w="5870575" h="189230">
                            <a:moveTo>
                              <a:pt x="621741" y="27444"/>
                            </a:moveTo>
                            <a:lnTo>
                              <a:pt x="594309" y="27444"/>
                            </a:lnTo>
                            <a:lnTo>
                              <a:pt x="594309" y="28956"/>
                            </a:lnTo>
                            <a:lnTo>
                              <a:pt x="594309" y="188976"/>
                            </a:lnTo>
                            <a:lnTo>
                              <a:pt x="621741" y="188976"/>
                            </a:lnTo>
                            <a:lnTo>
                              <a:pt x="621741" y="28956"/>
                            </a:lnTo>
                            <a:lnTo>
                              <a:pt x="621741" y="27444"/>
                            </a:lnTo>
                            <a:close/>
                          </a:path>
                          <a:path w="5870575" h="189230">
                            <a:moveTo>
                              <a:pt x="5870143" y="0"/>
                            </a:moveTo>
                            <a:lnTo>
                              <a:pt x="621741" y="0"/>
                            </a:lnTo>
                            <a:lnTo>
                              <a:pt x="594347" y="0"/>
                            </a:lnTo>
                            <a:lnTo>
                              <a:pt x="0" y="0"/>
                            </a:lnTo>
                            <a:lnTo>
                              <a:pt x="0" y="27432"/>
                            </a:lnTo>
                            <a:lnTo>
                              <a:pt x="594309" y="27432"/>
                            </a:lnTo>
                            <a:lnTo>
                              <a:pt x="621741" y="27432"/>
                            </a:lnTo>
                            <a:lnTo>
                              <a:pt x="5870143" y="27432"/>
                            </a:lnTo>
                            <a:lnTo>
                              <a:pt x="5870143" y="0"/>
                            </a:lnTo>
                            <a:close/>
                          </a:path>
                        </a:pathLst>
                      </a:custGeom>
                      <a:solidFill>
                        <a:srgbClr val="808080"/>
                      </a:solidFill>
                    </wps:spPr>
                    <wps:bodyPr wrap="square" lIns="0" tIns="0" rIns="0" bIns="0" rtlCol="0">
                      <a:noAutofit/>
                    </wps:bodyPr>
                  </wps:wsp>
                </a:graphicData>
              </a:graphic>
            </wp:anchor>
          </w:drawing>
        </mc:Choice>
        <mc:Fallback>
          <w:pict>
            <v:shape id="Graphic 24" o:spid="_x0000_s1026" o:spt="100" style="position:absolute;left:0pt;margin-left:66.6pt;margin-top:778.55pt;height:14.9pt;width:462.25pt;mso-position-horizontal-relative:page;mso-position-vertical-relative:page;z-index:-251653120;mso-width-relative:page;mso-height-relative:page;" fillcolor="#808080" filled="t" stroked="f" coordsize="5870575,189230" o:gfxdata="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9ydWx3QAAAA4BAAAPAAAAAAAA&#10;AAEAIAAAACIAAABkcnMvZG93bnJldi54bWxQSwECFAAUAAAACACHTuJArEm8T38CAAADBwAADgAA&#10;AAAAAAABACAAAAAsAQAAZHJzL2Uyb0RvYy54bWxQSwUGAAAAAAYABgBZAQAAHQYAAAAA&#10;" path="m621741,27444l594309,27444,594309,28956,594309,188976,621741,188976,621741,28956,621741,27444xem5870143,0l621741,0,594347,0,0,0,0,27432,594309,27432,621741,27432,5870143,27432,5870143,0xe">
              <v:fill on="t" focussize="0,0"/>
              <v:stroke on="f"/>
              <v:imagedata o:title=""/>
              <o:lock v:ext="edit" aspectratio="f"/>
              <v:textbox inset="0mm,0mm,0mm,0mm"/>
            </v:shape>
          </w:pict>
        </mc:Fallback>
      </mc:AlternateContent>
    </w:r>
    <w:r>
      <mc:AlternateContent>
        <mc:Choice Requires="wps">
          <w:drawing>
            <wp:anchor distT="0" distB="0" distL="0" distR="0" simplePos="0" relativeHeight="251664384" behindDoc="1" locked="0" layoutInCell="1" allowOverlap="1">
              <wp:simplePos x="0" y="0"/>
              <wp:positionH relativeFrom="page">
                <wp:posOffset>1207135</wp:posOffset>
              </wp:positionH>
              <wp:positionV relativeFrom="page">
                <wp:posOffset>9906635</wp:posOffset>
              </wp:positionV>
              <wp:extent cx="229235" cy="180975"/>
              <wp:effectExtent l="0" t="0" r="0" b="0"/>
              <wp:wrapNone/>
              <wp:docPr id="25" name="Textbox 25"/>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6274D691">
                          <w:pPr>
                            <w:spacing w:before="11"/>
                            <w:ind w:left="60" w:right="0" w:firstLine="0"/>
                            <w:jc w:val="left"/>
                            <w:rPr>
                              <w:b/>
                              <w:sz w:val="22"/>
                            </w:rPr>
                          </w:pPr>
                          <w:r>
                            <w:rPr>
                              <w:b/>
                              <w:spacing w:val="-5"/>
                              <w:sz w:val="22"/>
                            </w:rPr>
                            <w:fldChar w:fldCharType="begin"/>
                          </w:r>
                          <w:r>
                            <w:rPr>
                              <w:b/>
                              <w:spacing w:val="-5"/>
                              <w:sz w:val="22"/>
                            </w:rPr>
                            <w:instrText xml:space="preserve"> PAGE </w:instrText>
                          </w:r>
                          <w:r>
                            <w:rPr>
                              <w:b/>
                              <w:spacing w:val="-5"/>
                              <w:sz w:val="22"/>
                            </w:rPr>
                            <w:fldChar w:fldCharType="separate"/>
                          </w:r>
                          <w:r>
                            <w:rPr>
                              <w:b/>
                              <w:spacing w:val="-5"/>
                              <w:sz w:val="22"/>
                            </w:rPr>
                            <w:t>24</w:t>
                          </w:r>
                          <w:r>
                            <w:rPr>
                              <w:b/>
                              <w:spacing w:val="-5"/>
                              <w:sz w:val="22"/>
                            </w:rPr>
                            <w:fldChar w:fldCharType="end"/>
                          </w:r>
                        </w:p>
                      </w:txbxContent>
                    </wps:txbx>
                    <wps:bodyPr wrap="square" lIns="0" tIns="0" rIns="0" bIns="0" rtlCol="0">
                      <a:noAutofit/>
                    </wps:bodyPr>
                  </wps:wsp>
                </a:graphicData>
              </a:graphic>
            </wp:anchor>
          </w:drawing>
        </mc:Choice>
        <mc:Fallback>
          <w:pict>
            <v:shape id="Textbox 25" o:spid="_x0000_s1026" o:spt="202" type="#_x0000_t202" style="position:absolute;left:0pt;margin-left:95.05pt;margin-top:780.05pt;height:14.25pt;width:18.05pt;mso-position-horizontal-relative:page;mso-position-vertical-relative:page;z-index:-251652096;mso-width-relative:page;mso-height-relative:page;" filled="f" stroked="f" coordsize="21600,21600" o:gfxdata="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GSEtNkAAAANAQAADwAAAAAAAAABACAAAAAiAAAAZHJzL2Rvd25yZXYueG1sUEsBAhQAFAAAAAgA&#10;h07iQE8oYFWyAQAAdQMAAA4AAAAAAAAAAQAgAAAAKAEAAGRycy9lMm9Eb2MueG1sUEsFBgAAAAAG&#10;AAYAWQEAAEwFAAAAAA==&#10;">
              <v:fill on="f" focussize="0,0"/>
              <v:stroke on="f"/>
              <v:imagedata o:title=""/>
              <o:lock v:ext="edit" aspectratio="f"/>
              <v:textbox inset="0mm,0mm,0mm,0mm">
                <w:txbxContent>
                  <w:p w14:paraId="6274D691">
                    <w:pPr>
                      <w:spacing w:before="11"/>
                      <w:ind w:left="60" w:right="0" w:firstLine="0"/>
                      <w:jc w:val="left"/>
                      <w:rPr>
                        <w:b/>
                        <w:sz w:val="22"/>
                      </w:rPr>
                    </w:pPr>
                    <w:r>
                      <w:rPr>
                        <w:b/>
                        <w:spacing w:val="-5"/>
                        <w:sz w:val="22"/>
                      </w:rPr>
                      <w:fldChar w:fldCharType="begin"/>
                    </w:r>
                    <w:r>
                      <w:rPr>
                        <w:b/>
                        <w:spacing w:val="-5"/>
                        <w:sz w:val="22"/>
                      </w:rPr>
                      <w:instrText xml:space="preserve"> PAGE </w:instrText>
                    </w:r>
                    <w:r>
                      <w:rPr>
                        <w:b/>
                        <w:spacing w:val="-5"/>
                        <w:sz w:val="22"/>
                      </w:rPr>
                      <w:fldChar w:fldCharType="separate"/>
                    </w:r>
                    <w:r>
                      <w:rPr>
                        <w:b/>
                        <w:spacing w:val="-5"/>
                        <w:sz w:val="22"/>
                      </w:rPr>
                      <w:t>24</w:t>
                    </w:r>
                    <w:r>
                      <w:rPr>
                        <w:b/>
                        <w:spacing w:val="-5"/>
                        <w:sz w:val="22"/>
                      </w:rPr>
                      <w:fldChar w:fldCharType="end"/>
                    </w:r>
                  </w:p>
                </w:txbxContent>
              </v:textbox>
            </v:shape>
          </w:pict>
        </mc:Fallback>
      </mc:AlternateContent>
    </w:r>
    <w:r>
      <mc:AlternateContent>
        <mc:Choice Requires="wps">
          <w:drawing>
            <wp:anchor distT="0" distB="0" distL="0" distR="0" simplePos="0" relativeHeight="251664384" behindDoc="1" locked="0" layoutInCell="1" allowOverlap="1">
              <wp:simplePos x="0" y="0"/>
              <wp:positionH relativeFrom="page">
                <wp:posOffset>2502535</wp:posOffset>
              </wp:positionH>
              <wp:positionV relativeFrom="page">
                <wp:posOffset>9903460</wp:posOffset>
              </wp:positionV>
              <wp:extent cx="3161665" cy="180975"/>
              <wp:effectExtent l="0" t="0" r="0" b="0"/>
              <wp:wrapNone/>
              <wp:docPr id="26" name="Textbox 26"/>
              <wp:cNvGraphicFramePr/>
              <a:graphic xmlns:a="http://schemas.openxmlformats.org/drawingml/2006/main">
                <a:graphicData uri="http://schemas.microsoft.com/office/word/2010/wordprocessingShape">
                  <wps:wsp>
                    <wps:cNvSpPr txBox="1"/>
                    <wps:spPr>
                      <a:xfrm>
                        <a:off x="0" y="0"/>
                        <a:ext cx="3161665" cy="180975"/>
                      </a:xfrm>
                      <a:prstGeom prst="rect">
                        <a:avLst/>
                      </a:prstGeom>
                    </wps:spPr>
                    <wps:txbx>
                      <w:txbxContent>
                        <w:p w14:paraId="3D4993DA"/>
                      </w:txbxContent>
                    </wps:txbx>
                    <wps:bodyPr wrap="square" lIns="0" tIns="0" rIns="0" bIns="0" rtlCol="0">
                      <a:noAutofit/>
                    </wps:bodyPr>
                  </wps:wsp>
                </a:graphicData>
              </a:graphic>
            </wp:anchor>
          </w:drawing>
        </mc:Choice>
        <mc:Fallback>
          <w:pict>
            <v:shape id="Textbox 26" o:spid="_x0000_s1026" o:spt="202" type="#_x0000_t202" style="position:absolute;left:0pt;margin-left:197.05pt;margin-top:779.8pt;height:14.25pt;width:248.95pt;mso-position-horizontal-relative:page;mso-position-vertical-relative:page;z-index:-251652096;mso-width-relative:page;mso-height-relative:page;" filled="f" stroked="f" coordsize="21600,21600" o:gfxdata="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fRuQLbAAAADQEAAA8AAAAAAAAAAQAgAAAAIgAAAGRycy9kb3ducmV2LnhtbFBLAQIUABQA&#10;AAAIAIdO4kD9mv7ZtAEAAHYDAAAOAAAAAAAAAAEAIAAAACoBAABkcnMvZTJvRG9jLnhtbFBLBQYA&#10;AAAABgAGAFkBAABQBQAAAAA=&#10;">
              <v:fill on="f" focussize="0,0"/>
              <v:stroke on="f"/>
              <v:imagedata o:title=""/>
              <o:lock v:ext="edit" aspectratio="f"/>
              <v:textbox inset="0mm,0mm,0mm,0mm">
                <w:txbxContent>
                  <w:p w14:paraId="3D4993DA"/>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622300</wp:posOffset>
              </wp:positionH>
              <wp:positionV relativeFrom="page">
                <wp:posOffset>10569575</wp:posOffset>
              </wp:positionV>
              <wp:extent cx="514350" cy="82550"/>
              <wp:effectExtent l="0" t="0" r="0" b="0"/>
              <wp:wrapNone/>
              <wp:docPr id="27" name="Textbox 27"/>
              <wp:cNvGraphicFramePr/>
              <a:graphic xmlns:a="http://schemas.openxmlformats.org/drawingml/2006/main">
                <a:graphicData uri="http://schemas.microsoft.com/office/word/2010/wordprocessingShape">
                  <wps:wsp>
                    <wps:cNvSpPr txBox="1"/>
                    <wps:spPr>
                      <a:xfrm>
                        <a:off x="0" y="0"/>
                        <a:ext cx="514350" cy="82550"/>
                      </a:xfrm>
                      <a:prstGeom prst="rect">
                        <a:avLst/>
                      </a:prstGeom>
                    </wps:spPr>
                    <wps:txbx>
                      <w:txbxContent>
                        <w:p w14:paraId="4C80C047">
                          <w:pPr>
                            <w:spacing w:before="17"/>
                            <w:ind w:left="20" w:right="0" w:firstLine="0"/>
                            <w:jc w:val="left"/>
                            <w:rPr>
                              <w:rFonts w:ascii="Arial MT"/>
                              <w:sz w:val="8"/>
                            </w:rPr>
                          </w:pPr>
                          <w:r>
                            <w:fldChar w:fldCharType="begin"/>
                          </w:r>
                          <w:r>
                            <w:instrText xml:space="preserve"> HYPERLINK "https://www.researchgate.net/publication/339553290" \h </w:instrText>
                          </w:r>
                          <w:r>
                            <w:fldChar w:fldCharType="separate"/>
                          </w:r>
                          <w:r>
                            <w:rPr>
                              <w:rFonts w:ascii="Arial MT"/>
                              <w:color w:val="B3B3B3"/>
                              <w:sz w:val="8"/>
                            </w:rPr>
                            <w:t xml:space="preserve">View publication </w:t>
                          </w:r>
                          <w:r>
                            <w:rPr>
                              <w:rFonts w:ascii="Arial MT"/>
                              <w:color w:val="B3B3B3"/>
                              <w:spacing w:val="-2"/>
                              <w:sz w:val="8"/>
                            </w:rPr>
                            <w:t>stats</w:t>
                          </w:r>
                          <w:r>
                            <w:rPr>
                              <w:rFonts w:ascii="Arial MT"/>
                              <w:color w:val="B3B3B3"/>
                              <w:spacing w:val="-2"/>
                              <w:sz w:val="8"/>
                            </w:rPr>
                            <w:fldChar w:fldCharType="end"/>
                          </w:r>
                        </w:p>
                      </w:txbxContent>
                    </wps:txbx>
                    <wps:bodyPr wrap="square" lIns="0" tIns="0" rIns="0" bIns="0" rtlCol="0">
                      <a:noAutofit/>
                    </wps:bodyPr>
                  </wps:wsp>
                </a:graphicData>
              </a:graphic>
            </wp:anchor>
          </w:drawing>
        </mc:Choice>
        <mc:Fallback>
          <w:pict>
            <v:shape id="Textbox 27" o:spid="_x0000_s1026" o:spt="202" type="#_x0000_t202" style="position:absolute;left:0pt;margin-left:49pt;margin-top:832.25pt;height:6.5pt;width:40.5pt;mso-position-horizontal-relative:page;mso-position-vertical-relative:page;z-index:-251651072;mso-width-relative:page;mso-height-relative:page;" filled="f" stroked="f" coordsize="21600,21600" o:gfxdata="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v&#10;wH+e2QAAAAwBAAAPAAAAAAAAAAEAIAAAACIAAABkcnMvZG93bnJldi54bWxQSwECFAAUAAAACACH&#10;TuJA62jCxbEBAAB0AwAADgAAAAAAAAABACAAAAAoAQAAZHJzL2Uyb0RvYy54bWxQSwUGAAAAAAYA&#10;BgBZAQAASwUAAAAA&#10;">
              <v:fill on="f" focussize="0,0"/>
              <v:stroke on="f"/>
              <v:imagedata o:title=""/>
              <o:lock v:ext="edit" aspectratio="f"/>
              <v:textbox inset="0mm,0mm,0mm,0mm">
                <w:txbxContent>
                  <w:p w14:paraId="4C80C047">
                    <w:pPr>
                      <w:spacing w:before="17"/>
                      <w:ind w:left="20" w:right="0" w:firstLine="0"/>
                      <w:jc w:val="left"/>
                      <w:rPr>
                        <w:rFonts w:ascii="Arial MT"/>
                        <w:sz w:val="8"/>
                      </w:rPr>
                    </w:pPr>
                    <w:r>
                      <w:fldChar w:fldCharType="begin"/>
                    </w:r>
                    <w:r>
                      <w:instrText xml:space="preserve"> HYPERLINK "https://www.researchgate.net/publication/339553290" \h </w:instrText>
                    </w:r>
                    <w:r>
                      <w:fldChar w:fldCharType="separate"/>
                    </w:r>
                    <w:r>
                      <w:rPr>
                        <w:rFonts w:ascii="Arial MT"/>
                        <w:color w:val="B3B3B3"/>
                        <w:sz w:val="8"/>
                      </w:rPr>
                      <w:t xml:space="preserve">View publication </w:t>
                    </w:r>
                    <w:r>
                      <w:rPr>
                        <w:rFonts w:ascii="Arial MT"/>
                        <w:color w:val="B3B3B3"/>
                        <w:spacing w:val="-2"/>
                        <w:sz w:val="8"/>
                      </w:rPr>
                      <w:t>stats</w:t>
                    </w:r>
                    <w:r>
                      <w:rPr>
                        <w:rFonts w:ascii="Arial MT"/>
                        <w:color w:val="B3B3B3"/>
                        <w:spacing w:val="-2"/>
                        <w:sz w:val="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89D33">
    <w:pPr>
      <w:pStyle w:val="6"/>
      <w:spacing w:line="14" w:lineRule="auto"/>
      <w:rPr>
        <w:sz w:val="20"/>
      </w:rPr>
    </w:pPr>
  </w:p>
  <w:p w14:paraId="324C5226">
    <w:pPr>
      <w:pStyle w:val="6"/>
      <w:spacing w:line="14" w:lineRule="auto"/>
      <w:rPr>
        <w:sz w:val="20"/>
      </w:rPr>
    </w:pPr>
    <w:r>
      <mc:AlternateContent>
        <mc:Choice Requires="wps">
          <w:drawing>
            <wp:anchor distT="0" distB="0" distL="0" distR="0" simplePos="0" relativeHeight="251659264" behindDoc="1" locked="0" layoutInCell="1" allowOverlap="1">
              <wp:simplePos x="0" y="0"/>
              <wp:positionH relativeFrom="page">
                <wp:posOffset>895985</wp:posOffset>
              </wp:positionH>
              <wp:positionV relativeFrom="page">
                <wp:posOffset>981075</wp:posOffset>
              </wp:positionV>
              <wp:extent cx="5769610" cy="6350"/>
              <wp:effectExtent l="0" t="0" r="0" b="0"/>
              <wp:wrapNone/>
              <wp:docPr id="11" name="Graphic 11"/>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70.55pt;margin-top:77.25pt;height:0.5pt;width:454.3pt;mso-position-horizontal-relative:page;mso-position-vertical-relative:page;z-index:-251657216;mso-width-relative:page;mso-height-relative:page;" fillcolor="#000000" filled="t" stroked="f" coordsize="5769610,6350" o:gfxdata="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X&#10;pGSj2wAAAAwBAAAPAAAAAAAAAAEAIAAAACIAAABkcnMvZG93bnJldi54bWxQSwECFAAUAAAACACH&#10;TuJACk4ypSECAADeBAAADgAAAAAAAAABACAAAAAqAQAAZHJzL2Uyb0RvYy54bWxQSwUGAAAAAAYA&#10;BgBZAQAAvQUAAAAA&#10;" path="m5769229,0l0,0,0,6096,5769229,6096,5769229,0xe">
              <v:fill on="t" focussize="0,0"/>
              <v:stroke on="f"/>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2773680</wp:posOffset>
              </wp:positionH>
              <wp:positionV relativeFrom="page">
                <wp:posOffset>483870</wp:posOffset>
              </wp:positionV>
              <wp:extent cx="3739515" cy="340995"/>
              <wp:effectExtent l="0" t="0" r="0" b="0"/>
              <wp:wrapNone/>
              <wp:docPr id="12" name="Textbox 12"/>
              <wp:cNvGraphicFramePr/>
              <a:graphic xmlns:a="http://schemas.openxmlformats.org/drawingml/2006/main">
                <a:graphicData uri="http://schemas.microsoft.com/office/word/2010/wordprocessingShape">
                  <wps:wsp>
                    <wps:cNvSpPr txBox="1"/>
                    <wps:spPr>
                      <a:xfrm>
                        <a:off x="0" y="0"/>
                        <a:ext cx="3739515" cy="340995"/>
                      </a:xfrm>
                      <a:prstGeom prst="rect">
                        <a:avLst/>
                      </a:prstGeom>
                    </wps:spPr>
                    <wps:txbx>
                      <w:txbxContent>
                        <w:p w14:paraId="034E8B30"/>
                        <w:p w14:paraId="49E0FA14"/>
                      </w:txbxContent>
                    </wps:txbx>
                    <wps:bodyPr wrap="square" lIns="0" tIns="0" rIns="0" bIns="0" rtlCol="0">
                      <a:noAutofit/>
                    </wps:bodyPr>
                  </wps:wsp>
                </a:graphicData>
              </a:graphic>
            </wp:anchor>
          </w:drawing>
        </mc:Choice>
        <mc:Fallback>
          <w:pict>
            <v:shape id="Textbox 12" o:spid="_x0000_s1026" o:spt="202" type="#_x0000_t202" style="position:absolute;left:0pt;margin-left:218.4pt;margin-top:38.1pt;height:26.85pt;width:294.45pt;mso-position-horizontal-relative:page;mso-position-vertical-relative:page;z-index:-251656192;mso-width-relative:page;mso-height-relative:page;" filled="f" stroked="f" coordsize="21600,21600" o:gfxdata="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B7l7doAAAALAQAADwAAAAAAAAABACAAAAAiAAAAZHJzL2Rvd25yZXYueG1sUEsBAhQAFAAA&#10;AAgAh07iQLBDRh60AQAAdgMAAA4AAAAAAAAAAQAgAAAAKQEAAGRycy9lMm9Eb2MueG1sUEsFBgAA&#10;AAAGAAYAWQEAAE8FAAAAAA==&#10;">
              <v:fill on="f" focussize="0,0"/>
              <v:stroke on="f"/>
              <v:imagedata o:title=""/>
              <o:lock v:ext="edit" aspectratio="f"/>
              <v:textbox inset="0mm,0mm,0mm,0mm">
                <w:txbxContent>
                  <w:p w14:paraId="034E8B30"/>
                  <w:p w14:paraId="49E0FA14"/>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6551B">
    <w:pPr>
      <w:pStyle w:val="6"/>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895985</wp:posOffset>
              </wp:positionH>
              <wp:positionV relativeFrom="page">
                <wp:posOffset>981075</wp:posOffset>
              </wp:positionV>
              <wp:extent cx="5769610" cy="6350"/>
              <wp:effectExtent l="0" t="0" r="0" b="0"/>
              <wp:wrapNone/>
              <wp:docPr id="22" name="Graphic 22"/>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70.55pt;margin-top:77.25pt;height:0.5pt;width:454.3pt;mso-position-horizontal-relative:page;mso-position-vertical-relative:page;z-index:-251654144;mso-width-relative:page;mso-height-relative:page;" fillcolor="#000000" filled="t" stroked="f" coordsize="5769610,6350" o:gfxdata="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X&#10;pGSj2wAAAAwBAAAPAAAAAAAAAAEAIAAAACIAAABkcnMvZG93bnJldi54bWxQSwECFAAUAAAACACH&#10;TuJA2xIUWCECAADeBAAADgAAAAAAAAABACAAAAAqAQAAZHJzL2Uyb0RvYy54bWxQSwUGAAAAAAYA&#10;BgBZAQAAvQUAAAAA&#10;" path="m5769229,0l0,0,0,6096,5769229,6096,5769229,0xe">
              <v:fill on="t" focussize="0,0"/>
              <v:stroke on="f"/>
              <v:imagedata o:title=""/>
              <o:lock v:ext="edit" aspectratio="f"/>
              <v:textbox inset="0mm,0mm,0mm,0mm"/>
            </v:shape>
          </w:pict>
        </mc:Fallback>
      </mc:AlternateContent>
    </w:r>
    <w:r>
      <mc:AlternateContent>
        <mc:Choice Requires="wps">
          <w:drawing>
            <wp:anchor distT="0" distB="0" distL="0" distR="0" simplePos="0" relativeHeight="251663360" behindDoc="1" locked="0" layoutInCell="1" allowOverlap="1">
              <wp:simplePos x="0" y="0"/>
              <wp:positionH relativeFrom="page">
                <wp:posOffset>2773680</wp:posOffset>
              </wp:positionH>
              <wp:positionV relativeFrom="page">
                <wp:posOffset>483870</wp:posOffset>
              </wp:positionV>
              <wp:extent cx="3739515" cy="340995"/>
              <wp:effectExtent l="0" t="0" r="0" b="0"/>
              <wp:wrapNone/>
              <wp:docPr id="23" name="Textbox 23"/>
              <wp:cNvGraphicFramePr/>
              <a:graphic xmlns:a="http://schemas.openxmlformats.org/drawingml/2006/main">
                <a:graphicData uri="http://schemas.microsoft.com/office/word/2010/wordprocessingShape">
                  <wps:wsp>
                    <wps:cNvSpPr txBox="1"/>
                    <wps:spPr>
                      <a:xfrm>
                        <a:off x="0" y="0"/>
                        <a:ext cx="3739515" cy="340995"/>
                      </a:xfrm>
                      <a:prstGeom prst="rect">
                        <a:avLst/>
                      </a:prstGeom>
                    </wps:spPr>
                    <wps:txbx>
                      <w:txbxContent>
                        <w:p w14:paraId="0AC6C1E9"/>
                      </w:txbxContent>
                    </wps:txbx>
                    <wps:bodyPr wrap="square" lIns="0" tIns="0" rIns="0" bIns="0" rtlCol="0">
                      <a:noAutofit/>
                    </wps:bodyPr>
                  </wps:wsp>
                </a:graphicData>
              </a:graphic>
            </wp:anchor>
          </w:drawing>
        </mc:Choice>
        <mc:Fallback>
          <w:pict>
            <v:shape id="Textbox 23" o:spid="_x0000_s1026" o:spt="202" type="#_x0000_t202" style="position:absolute;left:0pt;margin-left:218.4pt;margin-top:38.1pt;height:26.85pt;width:294.45pt;mso-position-horizontal-relative:page;mso-position-vertical-relative:page;z-index:-251653120;mso-width-relative:page;mso-height-relative:page;" filled="f" stroked="f" coordsize="21600,21600" o:gfxdata="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Qe5e3aAAAACwEAAA8AAAAAAAAAAQAgAAAAIgAAAGRycy9kb3ducmV2LnhtbFBLAQIUABQA&#10;AAAIAIdO4kDscK0vtQEAAHYDAAAOAAAAAAAAAAEAIAAAACkBAABkcnMvZTJvRG9jLnhtbFBLBQYA&#10;AAAABgAGAFkBAABQBQAAAAA=&#10;">
              <v:fill on="f" focussize="0,0"/>
              <v:stroke on="f"/>
              <v:imagedata o:title=""/>
              <o:lock v:ext="edit" aspectratio="f"/>
              <v:textbox inset="0mm,0mm,0mm,0mm">
                <w:txbxContent>
                  <w:p w14:paraId="0AC6C1E9"/>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35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0" w:hanging="499"/>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60" w:hanging="499"/>
      </w:pPr>
      <w:rPr>
        <w:rFonts w:hint="default"/>
        <w:lang w:val="en-US" w:eastAsia="en-US" w:bidi="ar-SA"/>
      </w:rPr>
    </w:lvl>
    <w:lvl w:ilvl="3" w:tentative="0">
      <w:start w:val="0"/>
      <w:numFmt w:val="bullet"/>
      <w:lvlText w:val="•"/>
      <w:lvlJc w:val="left"/>
      <w:pPr>
        <w:ind w:left="864" w:hanging="499"/>
      </w:pPr>
      <w:rPr>
        <w:rFonts w:hint="default"/>
        <w:lang w:val="en-US" w:eastAsia="en-US" w:bidi="ar-SA"/>
      </w:rPr>
    </w:lvl>
    <w:lvl w:ilvl="4" w:tentative="0">
      <w:start w:val="0"/>
      <w:numFmt w:val="bullet"/>
      <w:lvlText w:val="•"/>
      <w:lvlJc w:val="left"/>
      <w:pPr>
        <w:ind w:left="1368" w:hanging="499"/>
      </w:pPr>
      <w:rPr>
        <w:rFonts w:hint="default"/>
        <w:lang w:val="en-US" w:eastAsia="en-US" w:bidi="ar-SA"/>
      </w:rPr>
    </w:lvl>
    <w:lvl w:ilvl="5" w:tentative="0">
      <w:start w:val="0"/>
      <w:numFmt w:val="bullet"/>
      <w:lvlText w:val="•"/>
      <w:lvlJc w:val="left"/>
      <w:pPr>
        <w:ind w:left="1872" w:hanging="499"/>
      </w:pPr>
      <w:rPr>
        <w:rFonts w:hint="default"/>
        <w:lang w:val="en-US" w:eastAsia="en-US" w:bidi="ar-SA"/>
      </w:rPr>
    </w:lvl>
    <w:lvl w:ilvl="6" w:tentative="0">
      <w:start w:val="0"/>
      <w:numFmt w:val="bullet"/>
      <w:lvlText w:val="•"/>
      <w:lvlJc w:val="left"/>
      <w:pPr>
        <w:ind w:left="2376" w:hanging="499"/>
      </w:pPr>
      <w:rPr>
        <w:rFonts w:hint="default"/>
        <w:lang w:val="en-US" w:eastAsia="en-US" w:bidi="ar-SA"/>
      </w:rPr>
    </w:lvl>
    <w:lvl w:ilvl="7" w:tentative="0">
      <w:start w:val="0"/>
      <w:numFmt w:val="bullet"/>
      <w:lvlText w:val="•"/>
      <w:lvlJc w:val="left"/>
      <w:pPr>
        <w:ind w:left="2880" w:hanging="499"/>
      </w:pPr>
      <w:rPr>
        <w:rFonts w:hint="default"/>
        <w:lang w:val="en-US" w:eastAsia="en-US" w:bidi="ar-SA"/>
      </w:rPr>
    </w:lvl>
    <w:lvl w:ilvl="8" w:tentative="0">
      <w:start w:val="0"/>
      <w:numFmt w:val="bullet"/>
      <w:lvlText w:val="•"/>
      <w:lvlJc w:val="left"/>
      <w:pPr>
        <w:ind w:left="3385" w:hanging="499"/>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49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890" w:hanging="360"/>
      </w:pPr>
      <w:rPr>
        <w:rFonts w:hint="default"/>
        <w:lang w:val="en-US" w:eastAsia="en-US" w:bidi="ar-SA"/>
      </w:rPr>
    </w:lvl>
    <w:lvl w:ilvl="2" w:tentative="0">
      <w:start w:val="0"/>
      <w:numFmt w:val="bullet"/>
      <w:lvlText w:val="•"/>
      <w:lvlJc w:val="left"/>
      <w:pPr>
        <w:ind w:left="1280" w:hanging="360"/>
      </w:pPr>
      <w:rPr>
        <w:rFonts w:hint="default"/>
        <w:lang w:val="en-US" w:eastAsia="en-US" w:bidi="ar-SA"/>
      </w:rPr>
    </w:lvl>
    <w:lvl w:ilvl="3" w:tentative="0">
      <w:start w:val="0"/>
      <w:numFmt w:val="bullet"/>
      <w:lvlText w:val="•"/>
      <w:lvlJc w:val="left"/>
      <w:pPr>
        <w:ind w:left="1670" w:hanging="360"/>
      </w:pPr>
      <w:rPr>
        <w:rFonts w:hint="default"/>
        <w:lang w:val="en-US" w:eastAsia="en-US" w:bidi="ar-SA"/>
      </w:rPr>
    </w:lvl>
    <w:lvl w:ilvl="4" w:tentative="0">
      <w:start w:val="0"/>
      <w:numFmt w:val="bullet"/>
      <w:lvlText w:val="•"/>
      <w:lvlJc w:val="left"/>
      <w:pPr>
        <w:ind w:left="2061" w:hanging="360"/>
      </w:pPr>
      <w:rPr>
        <w:rFonts w:hint="default"/>
        <w:lang w:val="en-US" w:eastAsia="en-US" w:bidi="ar-SA"/>
      </w:rPr>
    </w:lvl>
    <w:lvl w:ilvl="5" w:tentative="0">
      <w:start w:val="0"/>
      <w:numFmt w:val="bullet"/>
      <w:lvlText w:val="•"/>
      <w:lvlJc w:val="left"/>
      <w:pPr>
        <w:ind w:left="2451" w:hanging="360"/>
      </w:pPr>
      <w:rPr>
        <w:rFonts w:hint="default"/>
        <w:lang w:val="en-US" w:eastAsia="en-US" w:bidi="ar-SA"/>
      </w:rPr>
    </w:lvl>
    <w:lvl w:ilvl="6" w:tentative="0">
      <w:start w:val="0"/>
      <w:numFmt w:val="bullet"/>
      <w:lvlText w:val="•"/>
      <w:lvlJc w:val="left"/>
      <w:pPr>
        <w:ind w:left="2841" w:hanging="360"/>
      </w:pPr>
      <w:rPr>
        <w:rFonts w:hint="default"/>
        <w:lang w:val="en-US" w:eastAsia="en-US" w:bidi="ar-SA"/>
      </w:rPr>
    </w:lvl>
    <w:lvl w:ilvl="7" w:tentative="0">
      <w:start w:val="0"/>
      <w:numFmt w:val="bullet"/>
      <w:lvlText w:val="•"/>
      <w:lvlJc w:val="left"/>
      <w:pPr>
        <w:ind w:left="3232" w:hanging="360"/>
      </w:pPr>
      <w:rPr>
        <w:rFonts w:hint="default"/>
        <w:lang w:val="en-US" w:eastAsia="en-US" w:bidi="ar-SA"/>
      </w:rPr>
    </w:lvl>
    <w:lvl w:ilvl="8" w:tentative="0">
      <w:start w:val="0"/>
      <w:numFmt w:val="bullet"/>
      <w:lvlText w:val="•"/>
      <w:lvlJc w:val="left"/>
      <w:pPr>
        <w:ind w:left="3622" w:hanging="36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755" w:hanging="240"/>
      </w:pPr>
      <w:rPr>
        <w:rFonts w:hint="default"/>
        <w:lang w:val="en-US" w:eastAsia="en-US" w:bidi="ar-SA"/>
      </w:rPr>
    </w:lvl>
    <w:lvl w:ilvl="2" w:tentative="0">
      <w:start w:val="0"/>
      <w:numFmt w:val="bullet"/>
      <w:lvlText w:val="•"/>
      <w:lvlJc w:val="left"/>
      <w:pPr>
        <w:ind w:left="1151" w:hanging="240"/>
      </w:pPr>
      <w:rPr>
        <w:rFonts w:hint="default"/>
        <w:lang w:val="en-US" w:eastAsia="en-US" w:bidi="ar-SA"/>
      </w:rPr>
    </w:lvl>
    <w:lvl w:ilvl="3" w:tentative="0">
      <w:start w:val="0"/>
      <w:numFmt w:val="bullet"/>
      <w:lvlText w:val="•"/>
      <w:lvlJc w:val="left"/>
      <w:pPr>
        <w:ind w:left="1547" w:hanging="240"/>
      </w:pPr>
      <w:rPr>
        <w:rFonts w:hint="default"/>
        <w:lang w:val="en-US" w:eastAsia="en-US" w:bidi="ar-SA"/>
      </w:rPr>
    </w:lvl>
    <w:lvl w:ilvl="4" w:tentative="0">
      <w:start w:val="0"/>
      <w:numFmt w:val="bullet"/>
      <w:lvlText w:val="•"/>
      <w:lvlJc w:val="left"/>
      <w:pPr>
        <w:ind w:left="1942" w:hanging="240"/>
      </w:pPr>
      <w:rPr>
        <w:rFonts w:hint="default"/>
        <w:lang w:val="en-US" w:eastAsia="en-US" w:bidi="ar-SA"/>
      </w:rPr>
    </w:lvl>
    <w:lvl w:ilvl="5" w:tentative="0">
      <w:start w:val="0"/>
      <w:numFmt w:val="bullet"/>
      <w:lvlText w:val="•"/>
      <w:lvlJc w:val="left"/>
      <w:pPr>
        <w:ind w:left="2338" w:hanging="240"/>
      </w:pPr>
      <w:rPr>
        <w:rFonts w:hint="default"/>
        <w:lang w:val="en-US" w:eastAsia="en-US" w:bidi="ar-SA"/>
      </w:rPr>
    </w:lvl>
    <w:lvl w:ilvl="6" w:tentative="0">
      <w:start w:val="0"/>
      <w:numFmt w:val="bullet"/>
      <w:lvlText w:val="•"/>
      <w:lvlJc w:val="left"/>
      <w:pPr>
        <w:ind w:left="2734" w:hanging="240"/>
      </w:pPr>
      <w:rPr>
        <w:rFonts w:hint="default"/>
        <w:lang w:val="en-US" w:eastAsia="en-US" w:bidi="ar-SA"/>
      </w:rPr>
    </w:lvl>
    <w:lvl w:ilvl="7" w:tentative="0">
      <w:start w:val="0"/>
      <w:numFmt w:val="bullet"/>
      <w:lvlText w:val="•"/>
      <w:lvlJc w:val="left"/>
      <w:pPr>
        <w:ind w:left="3130" w:hanging="240"/>
      </w:pPr>
      <w:rPr>
        <w:rFonts w:hint="default"/>
        <w:lang w:val="en-US" w:eastAsia="en-US" w:bidi="ar-SA"/>
      </w:rPr>
    </w:lvl>
    <w:lvl w:ilvl="8" w:tentative="0">
      <w:start w:val="0"/>
      <w:numFmt w:val="bullet"/>
      <w:lvlText w:val="•"/>
      <w:lvlJc w:val="left"/>
      <w:pPr>
        <w:ind w:left="3525" w:hanging="240"/>
      </w:pPr>
      <w:rPr>
        <w:rFonts w:hint="default"/>
        <w:lang w:val="en-US" w:eastAsia="en-US" w:bidi="ar-SA"/>
      </w:rPr>
    </w:lvl>
  </w:abstractNum>
  <w:abstractNum w:abstractNumId="3">
    <w:nsid w:val="0053208E"/>
    <w:multiLevelType w:val="multilevel"/>
    <w:tmpl w:val="0053208E"/>
    <w:lvl w:ilvl="0" w:tentative="0">
      <w:start w:val="0"/>
      <w:numFmt w:val="bullet"/>
      <w:lvlText w:val=""/>
      <w:lvlJc w:val="left"/>
      <w:pPr>
        <w:ind w:left="571" w:hanging="36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448" w:hanging="360"/>
      </w:pPr>
      <w:rPr>
        <w:rFonts w:hint="default"/>
        <w:lang w:val="en-US" w:eastAsia="en-US" w:bidi="ar-SA"/>
      </w:rPr>
    </w:lvl>
    <w:lvl w:ilvl="2" w:tentative="0">
      <w:start w:val="0"/>
      <w:numFmt w:val="bullet"/>
      <w:lvlText w:val="•"/>
      <w:lvlJc w:val="left"/>
      <w:pPr>
        <w:ind w:left="2317" w:hanging="360"/>
      </w:pPr>
      <w:rPr>
        <w:rFonts w:hint="default"/>
        <w:lang w:val="en-US" w:eastAsia="en-US" w:bidi="ar-SA"/>
      </w:rPr>
    </w:lvl>
    <w:lvl w:ilvl="3" w:tentative="0">
      <w:start w:val="0"/>
      <w:numFmt w:val="bullet"/>
      <w:lvlText w:val="•"/>
      <w:lvlJc w:val="left"/>
      <w:pPr>
        <w:ind w:left="3185" w:hanging="360"/>
      </w:pPr>
      <w:rPr>
        <w:rFonts w:hint="default"/>
        <w:lang w:val="en-US" w:eastAsia="en-US" w:bidi="ar-SA"/>
      </w:rPr>
    </w:lvl>
    <w:lvl w:ilvl="4" w:tentative="0">
      <w:start w:val="0"/>
      <w:numFmt w:val="bullet"/>
      <w:lvlText w:val="•"/>
      <w:lvlJc w:val="left"/>
      <w:pPr>
        <w:ind w:left="4054" w:hanging="360"/>
      </w:pPr>
      <w:rPr>
        <w:rFonts w:hint="default"/>
        <w:lang w:val="en-US" w:eastAsia="en-US" w:bidi="ar-SA"/>
      </w:rPr>
    </w:lvl>
    <w:lvl w:ilvl="5" w:tentative="0">
      <w:start w:val="0"/>
      <w:numFmt w:val="bullet"/>
      <w:lvlText w:val="•"/>
      <w:lvlJc w:val="left"/>
      <w:pPr>
        <w:ind w:left="4923" w:hanging="360"/>
      </w:pPr>
      <w:rPr>
        <w:rFonts w:hint="default"/>
        <w:lang w:val="en-US" w:eastAsia="en-US" w:bidi="ar-SA"/>
      </w:rPr>
    </w:lvl>
    <w:lvl w:ilvl="6" w:tentative="0">
      <w:start w:val="0"/>
      <w:numFmt w:val="bullet"/>
      <w:lvlText w:val="•"/>
      <w:lvlJc w:val="left"/>
      <w:pPr>
        <w:ind w:left="5791" w:hanging="360"/>
      </w:pPr>
      <w:rPr>
        <w:rFonts w:hint="default"/>
        <w:lang w:val="en-US" w:eastAsia="en-US" w:bidi="ar-SA"/>
      </w:rPr>
    </w:lvl>
    <w:lvl w:ilvl="7" w:tentative="0">
      <w:start w:val="0"/>
      <w:numFmt w:val="bullet"/>
      <w:lvlText w:val="•"/>
      <w:lvlJc w:val="left"/>
      <w:pPr>
        <w:ind w:left="6660"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480" w:hanging="360"/>
        <w:jc w:val="left"/>
      </w:pPr>
      <w:rPr>
        <w:rFonts w:hint="default"/>
        <w:spacing w:val="0"/>
        <w:w w:val="100"/>
        <w:lang w:val="en-US" w:eastAsia="en-US" w:bidi="ar-SA"/>
      </w:rPr>
    </w:lvl>
    <w:lvl w:ilvl="1" w:tentative="0">
      <w:start w:val="1"/>
      <w:numFmt w:val="decimal"/>
      <w:lvlText w:val="%2."/>
      <w:lvlJc w:val="left"/>
      <w:pPr>
        <w:ind w:left="571"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995" w:hanging="360"/>
      </w:pPr>
      <w:rPr>
        <w:rFonts w:hint="default"/>
        <w:lang w:val="en-US" w:eastAsia="en-US" w:bidi="ar-SA"/>
      </w:rPr>
    </w:lvl>
    <w:lvl w:ilvl="3" w:tentative="0">
      <w:start w:val="0"/>
      <w:numFmt w:val="bullet"/>
      <w:lvlText w:val="•"/>
      <w:lvlJc w:val="left"/>
      <w:pPr>
        <w:ind w:left="1410" w:hanging="360"/>
      </w:pPr>
      <w:rPr>
        <w:rFonts w:hint="default"/>
        <w:lang w:val="en-US" w:eastAsia="en-US" w:bidi="ar-SA"/>
      </w:rPr>
    </w:lvl>
    <w:lvl w:ilvl="4" w:tentative="0">
      <w:start w:val="0"/>
      <w:numFmt w:val="bullet"/>
      <w:lvlText w:val="•"/>
      <w:lvlJc w:val="left"/>
      <w:pPr>
        <w:ind w:left="1825" w:hanging="360"/>
      </w:pPr>
      <w:rPr>
        <w:rFonts w:hint="default"/>
        <w:lang w:val="en-US" w:eastAsia="en-US" w:bidi="ar-SA"/>
      </w:rPr>
    </w:lvl>
    <w:lvl w:ilvl="5" w:tentative="0">
      <w:start w:val="0"/>
      <w:numFmt w:val="bullet"/>
      <w:lvlText w:val="•"/>
      <w:lvlJc w:val="left"/>
      <w:pPr>
        <w:ind w:left="2240" w:hanging="360"/>
      </w:pPr>
      <w:rPr>
        <w:rFonts w:hint="default"/>
        <w:lang w:val="en-US" w:eastAsia="en-US" w:bidi="ar-SA"/>
      </w:rPr>
    </w:lvl>
    <w:lvl w:ilvl="6" w:tentative="0">
      <w:start w:val="0"/>
      <w:numFmt w:val="bullet"/>
      <w:lvlText w:val="•"/>
      <w:lvlJc w:val="left"/>
      <w:pPr>
        <w:ind w:left="2655" w:hanging="360"/>
      </w:pPr>
      <w:rPr>
        <w:rFonts w:hint="default"/>
        <w:lang w:val="en-US" w:eastAsia="en-US" w:bidi="ar-SA"/>
      </w:rPr>
    </w:lvl>
    <w:lvl w:ilvl="7" w:tentative="0">
      <w:start w:val="0"/>
      <w:numFmt w:val="bullet"/>
      <w:lvlText w:val="•"/>
      <w:lvlJc w:val="left"/>
      <w:pPr>
        <w:ind w:left="3070" w:hanging="360"/>
      </w:pPr>
      <w:rPr>
        <w:rFonts w:hint="default"/>
        <w:lang w:val="en-US" w:eastAsia="en-US" w:bidi="ar-SA"/>
      </w:rPr>
    </w:lvl>
    <w:lvl w:ilvl="8" w:tentative="0">
      <w:start w:val="0"/>
      <w:numFmt w:val="bullet"/>
      <w:lvlText w:val="•"/>
      <w:lvlJc w:val="left"/>
      <w:pPr>
        <w:ind w:left="3485" w:hanging="360"/>
      </w:pPr>
      <w:rPr>
        <w:rFonts w:hint="default"/>
        <w:lang w:val="en-US" w:eastAsia="en-US" w:bidi="ar-SA"/>
      </w:rPr>
    </w:lvl>
  </w:abstractNum>
  <w:abstractNum w:abstractNumId="5">
    <w:nsid w:val="59ADCABA"/>
    <w:multiLevelType w:val="multilevel"/>
    <w:tmpl w:val="59ADCABA"/>
    <w:lvl w:ilvl="0" w:tentative="0">
      <w:start w:val="0"/>
      <w:numFmt w:val="bullet"/>
      <w:lvlText w:val="•"/>
      <w:lvlJc w:val="left"/>
      <w:pPr>
        <w:ind w:left="120" w:hanging="187"/>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539" w:hanging="187"/>
      </w:pPr>
      <w:rPr>
        <w:rFonts w:hint="default"/>
        <w:lang w:val="en-US" w:eastAsia="en-US" w:bidi="ar-SA"/>
      </w:rPr>
    </w:lvl>
    <w:lvl w:ilvl="2" w:tentative="0">
      <w:start w:val="0"/>
      <w:numFmt w:val="bullet"/>
      <w:lvlText w:val="•"/>
      <w:lvlJc w:val="left"/>
      <w:pPr>
        <w:ind w:left="959" w:hanging="187"/>
      </w:pPr>
      <w:rPr>
        <w:rFonts w:hint="default"/>
        <w:lang w:val="en-US" w:eastAsia="en-US" w:bidi="ar-SA"/>
      </w:rPr>
    </w:lvl>
    <w:lvl w:ilvl="3" w:tentative="0">
      <w:start w:val="0"/>
      <w:numFmt w:val="bullet"/>
      <w:lvlText w:val="•"/>
      <w:lvlJc w:val="left"/>
      <w:pPr>
        <w:ind w:left="1378" w:hanging="187"/>
      </w:pPr>
      <w:rPr>
        <w:rFonts w:hint="default"/>
        <w:lang w:val="en-US" w:eastAsia="en-US" w:bidi="ar-SA"/>
      </w:rPr>
    </w:lvl>
    <w:lvl w:ilvl="4" w:tentative="0">
      <w:start w:val="0"/>
      <w:numFmt w:val="bullet"/>
      <w:lvlText w:val="•"/>
      <w:lvlJc w:val="left"/>
      <w:pPr>
        <w:ind w:left="1798" w:hanging="187"/>
      </w:pPr>
      <w:rPr>
        <w:rFonts w:hint="default"/>
        <w:lang w:val="en-US" w:eastAsia="en-US" w:bidi="ar-SA"/>
      </w:rPr>
    </w:lvl>
    <w:lvl w:ilvl="5" w:tentative="0">
      <w:start w:val="0"/>
      <w:numFmt w:val="bullet"/>
      <w:lvlText w:val="•"/>
      <w:lvlJc w:val="left"/>
      <w:pPr>
        <w:ind w:left="2217" w:hanging="187"/>
      </w:pPr>
      <w:rPr>
        <w:rFonts w:hint="default"/>
        <w:lang w:val="en-US" w:eastAsia="en-US" w:bidi="ar-SA"/>
      </w:rPr>
    </w:lvl>
    <w:lvl w:ilvl="6" w:tentative="0">
      <w:start w:val="0"/>
      <w:numFmt w:val="bullet"/>
      <w:lvlText w:val="•"/>
      <w:lvlJc w:val="left"/>
      <w:pPr>
        <w:ind w:left="2637" w:hanging="187"/>
      </w:pPr>
      <w:rPr>
        <w:rFonts w:hint="default"/>
        <w:lang w:val="en-US" w:eastAsia="en-US" w:bidi="ar-SA"/>
      </w:rPr>
    </w:lvl>
    <w:lvl w:ilvl="7" w:tentative="0">
      <w:start w:val="0"/>
      <w:numFmt w:val="bullet"/>
      <w:lvlText w:val="•"/>
      <w:lvlJc w:val="left"/>
      <w:pPr>
        <w:ind w:left="3056" w:hanging="187"/>
      </w:pPr>
      <w:rPr>
        <w:rFonts w:hint="default"/>
        <w:lang w:val="en-US" w:eastAsia="en-US" w:bidi="ar-SA"/>
      </w:rPr>
    </w:lvl>
    <w:lvl w:ilvl="8" w:tentative="0">
      <w:start w:val="0"/>
      <w:numFmt w:val="bullet"/>
      <w:lvlText w:val="•"/>
      <w:lvlJc w:val="left"/>
      <w:pPr>
        <w:ind w:left="3476" w:hanging="187"/>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04F1DD7"/>
    <w:rsid w:val="0B657916"/>
    <w:rsid w:val="29890140"/>
    <w:rsid w:val="2ECA622F"/>
    <w:rsid w:val="3F59148C"/>
    <w:rsid w:val="74C656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line="274" w:lineRule="exact"/>
      <w:ind w:left="120"/>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spacing w:line="274" w:lineRule="exact"/>
      <w:ind w:left="115" w:right="115"/>
      <w:jc w:val="center"/>
      <w:outlineLvl w:val="2"/>
    </w:pPr>
    <w:rPr>
      <w:rFonts w:ascii="Times New Roman" w:hAnsi="Times New Roman" w:eastAsia="Times New Roman" w:cs="Times New Roman"/>
      <w:b/>
      <w:bCs/>
      <w:i/>
      <w:iCs/>
      <w:sz w:val="24"/>
      <w:szCs w:val="24"/>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480" w:hanging="360"/>
      <w:jc w:val="both"/>
    </w:pPr>
    <w:rPr>
      <w:rFonts w:ascii="Times New Roman" w:hAnsi="Times New Roman" w:eastAsia="Times New Roman" w:cs="Times New Roman"/>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TotalTime>9</TotalTime>
  <ScaleCrop>false</ScaleCrop>
  <LinksUpToDate>false</LinksUpToDate>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2024-12-01T12:07:00Z</dcterms:created>
  <dc:creator>STEALTH</dc:creator>
  <cp:lastModifiedBy>Siva Vadde</cp:lastModifiedBy>
  <dcterms:modified xsi:type="dcterms:W3CDTF">2024-12-01T12:18:50Z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2017-07-10T00:00:00Z</vt:filetime>
  </property>
  <property fmtid="{D5CDD505-2E9C-101B-9397-08002B2CF9AE}" pid="3" name="Creator">
    <vt:lpwstr>Microsoft® Office Word 2007</vt:lpwstr>
  </property>
  <property fmtid="{D5CDD505-2E9C-101B-9397-08002B2CF9AE}" pid="4" name="LastSaved">
    <vt:filetime>2024-12-01T00:00:00Z</vt:filetime>
  </property>
  <property fmtid="{D5CDD505-2E9C-101B-9397-08002B2CF9AE}" pid="5" name="Producer">
    <vt:lpwstr>Microsoft® Office Word 2007</vt:lpwstr>
  </property>
  <property fmtid="{D5CDD505-2E9C-101B-9397-08002B2CF9AE}" pid="6" name="rgid">
    <vt:lpwstr>PB:339553290_AS:863504630288385@1582886955216</vt:lpwstr>
  </property>
  <property fmtid="{D5CDD505-2E9C-101B-9397-08002B2CF9AE}" pid="7" name="KSOProductBuildVer">
    <vt:lpwstr>1033-12.2.0.18911</vt:lpwstr>
  </property>
  <property fmtid="{D5CDD505-2E9C-101B-9397-08002B2CF9AE}" pid="8" name="ICV">
    <vt:lpwstr>DAAF9628C24047EFBCC28E768A49DA9E_12</vt:lpwstr>
  </property>
</Properties>
</file>